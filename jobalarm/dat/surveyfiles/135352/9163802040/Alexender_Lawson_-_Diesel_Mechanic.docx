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AD6BE" w14:textId="77777777" w:rsidR="008C0BB3" w:rsidRPr="00816999" w:rsidRDefault="008C0BB3" w:rsidP="008C0BB3">
      <w:pPr>
        <w:jc w:val="center"/>
        <w:rPr>
          <w:rFonts w:ascii="Arial Unicode MS" w:eastAsia="Arial Unicode MS" w:hAnsi="Arial Unicode MS" w:cs="Arial Unicode MS"/>
          <w:b/>
          <w:sz w:val="22"/>
          <w:szCs w:val="22"/>
        </w:rPr>
      </w:pPr>
      <w:r w:rsidRPr="00816999">
        <w:rPr>
          <w:rFonts w:ascii="Arial Unicode MS" w:eastAsia="Arial Unicode MS" w:hAnsi="Arial Unicode MS" w:cs="Arial Unicode MS"/>
          <w:b/>
          <w:sz w:val="22"/>
          <w:szCs w:val="22"/>
        </w:rPr>
        <w:t>Alexender Lawson – Diesel Mechanic</w:t>
      </w:r>
    </w:p>
    <w:p w14:paraId="55DD1283" w14:textId="398FDA16" w:rsidR="008C0BB3" w:rsidRPr="00816999" w:rsidRDefault="00CC6F39" w:rsidP="008C0BB3">
      <w:pPr>
        <w:jc w:val="center"/>
        <w:rPr>
          <w:rFonts w:ascii="Arial Unicode MS" w:eastAsia="Arial Unicode MS" w:hAnsi="Arial Unicode MS" w:cs="Arial Unicode MS"/>
          <w:b/>
          <w:sz w:val="22"/>
          <w:szCs w:val="22"/>
        </w:rPr>
      </w:pPr>
      <w:bookmarkStart w:id="0" w:name="_GoBack"/>
      <w:bookmarkEnd w:id="0"/>
      <w:r w:rsidRPr="00816999">
        <w:rPr>
          <w:rFonts w:ascii="Arial Unicode MS" w:eastAsia="Arial Unicode MS" w:hAnsi="Arial Unicode MS" w:cs="Arial Unicode MS"/>
          <w:b/>
          <w:sz w:val="22"/>
          <w:szCs w:val="22"/>
        </w:rPr>
        <w:t>Rocklin, CA 95677</w:t>
      </w:r>
    </w:p>
    <w:p w14:paraId="55CA0CFD" w14:textId="0E8D6338" w:rsidR="008C0BB3" w:rsidRPr="0099692B" w:rsidRDefault="008C0BB3" w:rsidP="00816999">
      <w:pPr>
        <w:jc w:val="center"/>
        <w:rPr>
          <w:rFonts w:ascii="Arial Unicode MS" w:eastAsia="Arial Unicode MS" w:hAnsi="Arial Unicode MS" w:cs="Arial Unicode MS"/>
          <w:sz w:val="14"/>
          <w:szCs w:val="14"/>
        </w:rPr>
      </w:pPr>
      <w:r w:rsidRPr="00816999">
        <w:rPr>
          <w:rFonts w:ascii="Arial Unicode MS" w:eastAsia="Arial Unicode MS" w:hAnsi="Arial Unicode MS" w:cs="Arial Unicode MS"/>
          <w:b/>
          <w:sz w:val="22"/>
          <w:szCs w:val="22"/>
        </w:rPr>
        <w:t>Phone #916-</w:t>
      </w:r>
      <w:r w:rsidR="00CC6F39" w:rsidRPr="00816999">
        <w:rPr>
          <w:rFonts w:ascii="Arial Unicode MS" w:eastAsia="Arial Unicode MS" w:hAnsi="Arial Unicode MS" w:cs="Arial Unicode MS"/>
          <w:b/>
          <w:sz w:val="22"/>
          <w:szCs w:val="22"/>
        </w:rPr>
        <w:t>380-2040</w:t>
      </w:r>
      <w:r w:rsidR="00B945EC" w:rsidRPr="00816999">
        <w:rPr>
          <w:rFonts w:ascii="Arial Unicode MS" w:eastAsia="Arial Unicode MS" w:hAnsi="Arial Unicode MS" w:cs="Arial Unicode MS"/>
          <w:b/>
          <w:sz w:val="22"/>
          <w:szCs w:val="22"/>
        </w:rPr>
        <w:t xml:space="preserve"> / e-mail </w:t>
      </w:r>
      <w:hyperlink r:id="rId8" w:history="1">
        <w:r w:rsidR="00816999" w:rsidRPr="004B1BEC">
          <w:rPr>
            <w:rStyle w:val="Hyperlink"/>
            <w:sz w:val="22"/>
            <w:szCs w:val="22"/>
          </w:rPr>
          <w:t>lawsonlynda@gmail.com</w:t>
        </w:r>
      </w:hyperlink>
      <w:r w:rsidR="00816999">
        <w:rPr>
          <w:sz w:val="22"/>
          <w:szCs w:val="22"/>
        </w:rPr>
        <w:t xml:space="preserve"> </w:t>
      </w:r>
    </w:p>
    <w:p w14:paraId="43611C61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OBJECTIVE</w:t>
      </w:r>
    </w:p>
    <w:p w14:paraId="7F8A803D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I would like to continue my career as a Diesel Mechanic working on trucks, trailers, and lift-trucks. I also have experience in welding &amp; fabrication, preventative maintenance, minor &amp; major repairs.</w:t>
      </w:r>
    </w:p>
    <w:p w14:paraId="7F669D8A" w14:textId="77777777" w:rsidR="00522DA0" w:rsidRPr="0099692B" w:rsidRDefault="00101450">
      <w:pPr>
        <w:spacing w:before="120" w:after="120"/>
        <w:ind w:left="15" w:right="15"/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pict w14:anchorId="5CBCC8C1">
          <v:rect id="_x0000_i1025" style="width:6in;height:1.5pt" o:hralign="center" o:hrstd="t" o:hr="t" fillcolor="gray" stroked="f">
            <v:path strokeok="f"/>
          </v:rect>
        </w:pict>
      </w:r>
    </w:p>
    <w:p w14:paraId="1EB6C13A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WORK EXPERIENCE</w:t>
      </w:r>
    </w:p>
    <w:p w14:paraId="362BEFF6" w14:textId="31E1B1CA" w:rsidR="00816999" w:rsidRDefault="00816999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K</w:t>
      </w:r>
      <w:r w:rsidR="004C26EF">
        <w:rPr>
          <w:rFonts w:ascii="Arial Unicode MS" w:eastAsia="Arial Unicode MS" w:hAnsi="Arial Unicode MS" w:cs="Arial Unicode MS"/>
          <w:sz w:val="14"/>
          <w:szCs w:val="14"/>
        </w:rPr>
        <w:t xml:space="preserve"> &amp; T Truck Repair  - </w:t>
      </w:r>
      <w:r>
        <w:rPr>
          <w:rFonts w:ascii="Arial Unicode MS" w:eastAsia="Arial Unicode MS" w:hAnsi="Arial Unicode MS" w:cs="Arial Unicode MS"/>
          <w:sz w:val="14"/>
          <w:szCs w:val="14"/>
        </w:rPr>
        <w:t xml:space="preserve">3259 Luyung Dr., Rancho Cordova </w:t>
      </w:r>
    </w:p>
    <w:p w14:paraId="278EC5D3" w14:textId="022BFF0B" w:rsidR="00816999" w:rsidRDefault="00816999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January 2015 – current</w:t>
      </w:r>
    </w:p>
    <w:p w14:paraId="0214A151" w14:textId="6CE40862" w:rsidR="00816999" w:rsidRDefault="00816999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Diagnose &amp; make needed repairs to trucks. Part Time on commission pay.</w:t>
      </w:r>
    </w:p>
    <w:p w14:paraId="2B47F1D1" w14:textId="77777777" w:rsidR="00816999" w:rsidRDefault="00816999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641F9EEB" w14:textId="4EA192EF" w:rsidR="00B9643F" w:rsidRDefault="00B9643F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Volunteer work for MAAP Program – counseling adults who lost Marriage vows due to Drug Use (Badge#194-Kern County)</w:t>
      </w:r>
    </w:p>
    <w:p w14:paraId="2C2076D6" w14:textId="77777777" w:rsidR="00B9643F" w:rsidRDefault="00B9643F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June 2014 – December 2014</w:t>
      </w:r>
    </w:p>
    <w:p w14:paraId="747BC4EF" w14:textId="77777777" w:rsidR="00B9643F" w:rsidRDefault="00B9643F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4B3EF2D2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Diesel Mechanic</w:t>
      </w:r>
    </w:p>
    <w:p w14:paraId="48F62EA4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January 2014 - May 2014 </w:t>
      </w:r>
    </w:p>
    <w:p w14:paraId="276826F1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All Valley </w:t>
      </w:r>
      <w:r w:rsidR="00ED10CC" w:rsidRPr="0099692B">
        <w:rPr>
          <w:rFonts w:ascii="Arial Unicode MS" w:eastAsia="Arial Unicode MS" w:hAnsi="Arial Unicode MS" w:cs="Arial Unicode MS"/>
          <w:sz w:val="14"/>
          <w:szCs w:val="14"/>
        </w:rPr>
        <w:t>Diesel | 8794 Fruitridge Rd, Sacramento, CA 95826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916 381-4792</w:t>
      </w:r>
    </w:p>
    <w:p w14:paraId="61AAAB76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6B80CBBF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Diagnose and make needed repairs to trucks, trailers &amp; lift-trucks.</w:t>
      </w:r>
    </w:p>
    <w:p w14:paraId="47153E38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1500D079" w14:textId="77777777" w:rsidR="00522DA0" w:rsidRPr="0099692B" w:rsidRDefault="00B9643F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Volunteer work for MAAP Program – counseling adults who lost Marriage vows due to Drug Use (Badge#194-Kern County)</w:t>
      </w:r>
    </w:p>
    <w:p w14:paraId="5B4A7B89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November 2013 - December 2013 </w:t>
      </w:r>
    </w:p>
    <w:p w14:paraId="53721ED8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5C1629C5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Trailer Mechanic</w:t>
      </w:r>
    </w:p>
    <w:p w14:paraId="594D5A95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October 2013 - November 2013 </w:t>
      </w:r>
    </w:p>
    <w:p w14:paraId="0798F52D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Aerotek Staffing Agency |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3101 </w:t>
      </w:r>
      <w:r w:rsidR="00EB454C" w:rsidRPr="0099692B">
        <w:rPr>
          <w:rFonts w:ascii="Arial Unicode MS" w:eastAsia="Arial Unicode MS" w:hAnsi="Arial Unicode MS" w:cs="Arial Unicode MS"/>
          <w:sz w:val="14"/>
          <w:szCs w:val="14"/>
        </w:rPr>
        <w:t>Zinfandel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Dr #350, Rancho Cordova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>, C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>A 95670         916-431-3900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</w:p>
    <w:p w14:paraId="12027A2B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04158DA7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Make needed repairs to Wabash Trailers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(West Sacramento location)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>.</w:t>
      </w:r>
    </w:p>
    <w:p w14:paraId="49E804D4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650E0597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Automotive Repair</w:t>
      </w:r>
    </w:p>
    <w:p w14:paraId="65F9641E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July 2013 - October 2013 </w:t>
      </w:r>
    </w:p>
    <w:p w14:paraId="2B82D32D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Shah Rasooli |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8351 Thys Ct., 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>Sacramento, C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>A 95822 916-817-0175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</w:p>
    <w:p w14:paraId="54EC3DFD" w14:textId="77777777" w:rsidR="008A3E49" w:rsidRPr="0099692B" w:rsidRDefault="008A3E4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Perform needed repairs to auctioned vehicles and prepare for re-sale.</w:t>
      </w:r>
    </w:p>
    <w:p w14:paraId="0612E82F" w14:textId="77777777" w:rsidR="006A1873" w:rsidRPr="0099692B" w:rsidRDefault="006A1873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1E61FB50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Diesel Mechanic</w:t>
      </w:r>
    </w:p>
    <w:p w14:paraId="2FF2F44B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September 2003 - July 2012 </w:t>
      </w:r>
    </w:p>
    <w:p w14:paraId="1692BEFC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Estes Express Lines, Inc. |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3600 W Capitol Ave, 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>West Sacramento, C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>A 95691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        916-503-0044</w:t>
      </w:r>
    </w:p>
    <w:p w14:paraId="16B585F1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4CE03176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Preventative </w:t>
      </w:r>
      <w:r w:rsidR="00EB454C" w:rsidRPr="0099692B">
        <w:rPr>
          <w:rFonts w:ascii="Arial Unicode MS" w:eastAsia="Arial Unicode MS" w:hAnsi="Arial Unicode MS" w:cs="Arial Unicode MS"/>
          <w:sz w:val="14"/>
          <w:szCs w:val="14"/>
        </w:rPr>
        <w:t>Maintenance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br/>
        <w:t>Major &amp; Minor Repair to all trucks/lift trucks</w:t>
      </w:r>
    </w:p>
    <w:p w14:paraId="4FD65D93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6DD0A4D8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Lead Night Mechanic</w:t>
      </w:r>
    </w:p>
    <w:p w14:paraId="7850E781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October 2000 - September 2003 </w:t>
      </w:r>
    </w:p>
    <w:p w14:paraId="52CE3593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Pioneer Fleet |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6111 Warehouse Way, 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>Sacramento, C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>A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  <w:r w:rsidR="006A1873" w:rsidRPr="0099692B">
        <w:rPr>
          <w:rFonts w:ascii="Arial Unicode MS" w:eastAsia="Arial Unicode MS" w:hAnsi="Arial Unicode MS" w:cs="Arial Unicode MS"/>
          <w:sz w:val="14"/>
          <w:szCs w:val="14"/>
        </w:rPr>
        <w:t>95826  916-381-4228</w:t>
      </w:r>
    </w:p>
    <w:p w14:paraId="4BEA3007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72415E66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All minor &amp; major road repair</w:t>
      </w:r>
    </w:p>
    <w:p w14:paraId="50CF516F" w14:textId="77777777" w:rsidR="00522DA0" w:rsidRPr="0099692B" w:rsidRDefault="00101450">
      <w:pPr>
        <w:spacing w:before="120" w:after="120"/>
        <w:ind w:left="15" w:right="15"/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pict w14:anchorId="516E79F1">
          <v:rect id="_x0000_i1026" style="width:6in;height:1.5pt" o:hralign="center" o:hrstd="t" o:hr="t" fillcolor="gray" stroked="f">
            <v:path strokeok="f"/>
          </v:rect>
        </w:pict>
      </w:r>
    </w:p>
    <w:p w14:paraId="3C73FC32" w14:textId="77777777" w:rsidR="00522DA0" w:rsidRPr="0099692B" w:rsidRDefault="00522DA0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489EE115" w14:textId="77777777" w:rsidR="00522DA0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lastRenderedPageBreak/>
        <w:t>Sierra College – 1 year night school studying Wheel Alignment</w:t>
      </w:r>
      <w:r w:rsidR="00BC5EB5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, </w:t>
      </w:r>
    </w:p>
    <w:p w14:paraId="122DB115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August 1998 - June 1999 </w:t>
      </w:r>
    </w:p>
    <w:p w14:paraId="7DEF2CEB" w14:textId="77777777" w:rsidR="00522DA0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American River College – 2 years night school studying Welding, </w:t>
      </w:r>
      <w:r w:rsidR="00BC5EB5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Sacramento, California </w:t>
      </w:r>
    </w:p>
    <w:p w14:paraId="5B9B3FB6" w14:textId="77777777" w:rsidR="00522DA0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Del Oro High School – High School </w:t>
      </w:r>
      <w:r w:rsidR="0099692B" w:rsidRPr="0099692B">
        <w:rPr>
          <w:rFonts w:ascii="Arial Unicode MS" w:eastAsia="Arial Unicode MS" w:hAnsi="Arial Unicode MS" w:cs="Arial Unicode MS"/>
          <w:sz w:val="14"/>
          <w:szCs w:val="14"/>
        </w:rPr>
        <w:t>Diploma,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</w:t>
      </w:r>
      <w:r w:rsidR="00BC5EB5"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Loomis, California </w:t>
      </w:r>
    </w:p>
    <w:p w14:paraId="6DE80B32" w14:textId="77777777" w:rsidR="00522DA0" w:rsidRPr="0099692B" w:rsidRDefault="00101450">
      <w:pPr>
        <w:spacing w:before="120" w:after="120"/>
        <w:ind w:left="15" w:right="15"/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pict w14:anchorId="1648E6A0">
          <v:rect id="_x0000_i1027" style="width:6in;height:1.5pt" o:hralign="center" o:hrstd="t" o:hr="t" fillcolor="gray" stroked="f">
            <v:path strokeok="f"/>
          </v:rect>
        </w:pict>
      </w:r>
    </w:p>
    <w:p w14:paraId="7A027472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SKILLS</w:t>
      </w:r>
    </w:p>
    <w:tbl>
      <w:tblPr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37"/>
        <w:gridCol w:w="846"/>
      </w:tblGrid>
      <w:tr w:rsidR="008C0BB3" w:rsidRPr="0099692B" w14:paraId="5E2EB6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A4036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Clutch Repair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E28C4" w14:textId="77777777" w:rsidR="00522DA0" w:rsidRPr="0099692B" w:rsidRDefault="00101002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Journeyman</w:t>
            </w:r>
          </w:p>
        </w:tc>
      </w:tr>
      <w:tr w:rsidR="008C0BB3" w:rsidRPr="0099692B" w14:paraId="75BF2B6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FC76C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Brake Repair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2435E" w14:textId="77777777" w:rsidR="00522DA0" w:rsidRPr="0099692B" w:rsidRDefault="00101002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Journeyman</w:t>
            </w:r>
          </w:p>
        </w:tc>
      </w:tr>
      <w:tr w:rsidR="008C0BB3" w:rsidRPr="0099692B" w14:paraId="3338BB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1592D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Alignment Adjustment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6DAE7" w14:textId="77777777" w:rsidR="00522DA0" w:rsidRPr="0099692B" w:rsidRDefault="00101002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Journeyman</w:t>
            </w:r>
          </w:p>
        </w:tc>
      </w:tr>
      <w:tr w:rsidR="008C0BB3" w:rsidRPr="0099692B" w14:paraId="320CFC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44A3E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Suspension Repair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0EC10" w14:textId="77777777" w:rsidR="00522DA0" w:rsidRPr="0099692B" w:rsidRDefault="00101002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Journeyman</w:t>
            </w:r>
          </w:p>
        </w:tc>
      </w:tr>
      <w:tr w:rsidR="008C0BB3" w:rsidRPr="0099692B" w14:paraId="6872A11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D0545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Diesel Engines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00C3F" w14:textId="77777777" w:rsidR="00522DA0" w:rsidRPr="0099692B" w:rsidRDefault="00101002" w:rsidP="00101002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Journeyman</w:t>
            </w:r>
          </w:p>
        </w:tc>
      </w:tr>
    </w:tbl>
    <w:p w14:paraId="109B68F2" w14:textId="77777777" w:rsidR="00522DA0" w:rsidRPr="0099692B" w:rsidRDefault="00101450">
      <w:pPr>
        <w:spacing w:before="120" w:after="120"/>
        <w:ind w:left="15" w:right="15"/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pict w14:anchorId="05C433F6">
          <v:rect id="_x0000_i1028" style="width:6in;height:1.5pt" o:hralign="center" o:hrstd="t" o:hr="t" fillcolor="gray" stroked="f">
            <v:path strokeok="f"/>
          </v:rect>
        </w:pict>
      </w:r>
    </w:p>
    <w:p w14:paraId="3515C11D" w14:textId="77777777" w:rsidR="00522DA0" w:rsidRPr="0099692B" w:rsidRDefault="00BC5EB5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LANGUAGES</w:t>
      </w:r>
    </w:p>
    <w:tbl>
      <w:tblPr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35"/>
        <w:gridCol w:w="465"/>
      </w:tblGrid>
      <w:tr w:rsidR="008C0BB3" w:rsidRPr="0099692B" w14:paraId="18674D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E4E07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English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429E0" w14:textId="77777777" w:rsidR="00522DA0" w:rsidRPr="0099692B" w:rsidRDefault="00BC5EB5">
            <w:pPr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99692B">
              <w:rPr>
                <w:rFonts w:ascii="Arial Unicode MS" w:eastAsia="Arial Unicode MS" w:hAnsi="Arial Unicode MS" w:cs="Arial Unicode MS"/>
                <w:sz w:val="14"/>
                <w:szCs w:val="14"/>
              </w:rPr>
              <w:t>Fluent</w:t>
            </w:r>
          </w:p>
        </w:tc>
      </w:tr>
    </w:tbl>
    <w:p w14:paraId="4E0A24D3" w14:textId="77777777" w:rsidR="00522DA0" w:rsidRPr="0099692B" w:rsidRDefault="00101450">
      <w:pPr>
        <w:spacing w:before="120" w:after="120"/>
        <w:ind w:left="15" w:right="15"/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pict w14:anchorId="530A21CF">
          <v:rect id="_x0000_i1029" style="width:6in;height:1.5pt" o:hralign="center" o:hrstd="t" o:hr="t" fillcolor="gray" stroked="f">
            <v:path strokeok="f"/>
          </v:rect>
        </w:pict>
      </w:r>
    </w:p>
    <w:p w14:paraId="7633976E" w14:textId="77777777" w:rsidR="00522DA0" w:rsidRPr="0099692B" w:rsidRDefault="001E7818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CERTIFICATES</w:t>
      </w:r>
    </w:p>
    <w:p w14:paraId="34453C91" w14:textId="77777777" w:rsidR="00522DA0" w:rsidRPr="0099692B" w:rsidRDefault="001E7818" w:rsidP="001E7818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Certificate of Achievement – Clinic in Heavy Duty Vehicle, </w:t>
      </w:r>
      <w:r w:rsidR="0099692B" w:rsidRPr="0099692B">
        <w:rPr>
          <w:rFonts w:ascii="Arial Unicode MS" w:eastAsia="Arial Unicode MS" w:hAnsi="Arial Unicode MS" w:cs="Arial Unicode MS"/>
          <w:sz w:val="14"/>
          <w:szCs w:val="14"/>
        </w:rPr>
        <w:t>Air-conditioning</w:t>
      </w: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 Theory, Testing &amp; Service Procedures</w:t>
      </w:r>
    </w:p>
    <w:p w14:paraId="5F3145D7" w14:textId="77777777" w:rsidR="001E7818" w:rsidRPr="0099692B" w:rsidRDefault="001E7818" w:rsidP="001E7818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ASE Certificate T8 – Preventive Maintenance &amp; Inspection</w:t>
      </w:r>
    </w:p>
    <w:p w14:paraId="005127AB" w14:textId="77777777" w:rsidR="00211FC3" w:rsidRPr="0099692B" w:rsidRDefault="00211FC3" w:rsidP="001E7818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Air Brake Training at C.C. Brake – 7 years</w:t>
      </w:r>
    </w:p>
    <w:p w14:paraId="446B8770" w14:textId="77777777" w:rsidR="00101002" w:rsidRPr="0099692B" w:rsidRDefault="00211FC3" w:rsidP="00211FC3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Training for International through Estes Express Lines (Ford Factory training provided by International)for Tractor</w:t>
      </w:r>
    </w:p>
    <w:p w14:paraId="6C37B5FE" w14:textId="77777777" w:rsidR="00211FC3" w:rsidRPr="0099692B" w:rsidRDefault="00B945EC" w:rsidP="00B945EC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Tow T</w:t>
      </w:r>
      <w:r w:rsidR="00B9643F">
        <w:rPr>
          <w:rFonts w:ascii="Arial Unicode MS" w:eastAsia="Arial Unicode MS" w:hAnsi="Arial Unicode MS" w:cs="Arial Unicode MS"/>
          <w:sz w:val="14"/>
          <w:szCs w:val="14"/>
        </w:rPr>
        <w:t>ruck Training by Sam’s Towing</w:t>
      </w:r>
    </w:p>
    <w:p w14:paraId="304DC57D" w14:textId="77777777" w:rsidR="00B945EC" w:rsidRPr="0099692B" w:rsidRDefault="00B945EC" w:rsidP="00B945EC">
      <w:pPr>
        <w:pStyle w:val="ListParagraph"/>
        <w:rPr>
          <w:rFonts w:ascii="Arial Unicode MS" w:eastAsia="Arial Unicode MS" w:hAnsi="Arial Unicode MS" w:cs="Arial Unicode MS"/>
          <w:sz w:val="14"/>
          <w:szCs w:val="14"/>
        </w:rPr>
      </w:pPr>
    </w:p>
    <w:p w14:paraId="329E1BC3" w14:textId="77777777" w:rsidR="00211FC3" w:rsidRPr="0099692B" w:rsidRDefault="00B9643F">
      <w:pPr>
        <w:rPr>
          <w:rFonts w:ascii="Arial Unicode MS" w:eastAsia="Arial Unicode MS" w:hAnsi="Arial Unicode MS" w:cs="Arial Unicode MS"/>
          <w:sz w:val="14"/>
          <w:szCs w:val="14"/>
        </w:rPr>
      </w:pPr>
      <w:r>
        <w:rPr>
          <w:rFonts w:ascii="Arial Unicode MS" w:eastAsia="Arial Unicode MS" w:hAnsi="Arial Unicode MS" w:cs="Arial Unicode MS"/>
          <w:sz w:val="14"/>
          <w:szCs w:val="14"/>
        </w:rPr>
        <w:t>REFERENCES:</w:t>
      </w:r>
    </w:p>
    <w:p w14:paraId="769BC906" w14:textId="77777777" w:rsidR="00211FC3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517BEC6E" w14:textId="77777777" w:rsidR="00101002" w:rsidRPr="0099692B" w:rsidRDefault="00435ABD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K</w:t>
      </w:r>
      <w:r w:rsidR="00101002" w:rsidRPr="0099692B">
        <w:rPr>
          <w:rFonts w:ascii="Arial Unicode MS" w:eastAsia="Arial Unicode MS" w:hAnsi="Arial Unicode MS" w:cs="Arial Unicode MS"/>
          <w:sz w:val="14"/>
          <w:szCs w:val="14"/>
        </w:rPr>
        <w:t>ala Nathortan</w:t>
      </w:r>
    </w:p>
    <w:p w14:paraId="1A2A1E8A" w14:textId="77777777" w:rsidR="00101002" w:rsidRPr="0099692B" w:rsidRDefault="00101002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916-308-9338</w:t>
      </w:r>
    </w:p>
    <w:p w14:paraId="5CE26128" w14:textId="77777777" w:rsidR="00101002" w:rsidRPr="0099692B" w:rsidRDefault="00101002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Professional</w:t>
      </w:r>
    </w:p>
    <w:p w14:paraId="73B6313E" w14:textId="77777777" w:rsidR="00211FC3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2F8BFF13" w14:textId="77777777" w:rsidR="00211FC3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Joe Williams</w:t>
      </w:r>
    </w:p>
    <w:p w14:paraId="28C556F1" w14:textId="77777777" w:rsidR="00211FC3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916-969-2904</w:t>
      </w:r>
    </w:p>
    <w:p w14:paraId="35A529A1" w14:textId="77777777" w:rsidR="00211FC3" w:rsidRPr="0099692B" w:rsidRDefault="00211FC3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Professional</w:t>
      </w:r>
    </w:p>
    <w:p w14:paraId="1C3AC34E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15635B8F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Mark Splinter</w:t>
      </w:r>
    </w:p>
    <w:p w14:paraId="1FBC36B9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916-296-9992</w:t>
      </w:r>
    </w:p>
    <w:p w14:paraId="128C0C69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Professional</w:t>
      </w:r>
    </w:p>
    <w:p w14:paraId="21C4CA46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1590A6C4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 xml:space="preserve">Ruben </w:t>
      </w:r>
      <w:r w:rsidR="0099692B" w:rsidRPr="0099692B">
        <w:rPr>
          <w:rFonts w:ascii="Arial Unicode MS" w:eastAsia="Arial Unicode MS" w:hAnsi="Arial Unicode MS" w:cs="Arial Unicode MS"/>
          <w:sz w:val="14"/>
          <w:szCs w:val="14"/>
        </w:rPr>
        <w:t>Gutierrez</w:t>
      </w:r>
    </w:p>
    <w:p w14:paraId="695A5DAE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916-896-9407</w:t>
      </w:r>
    </w:p>
    <w:p w14:paraId="4AC8CA0E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Professional</w:t>
      </w:r>
    </w:p>
    <w:p w14:paraId="13FC5FDE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</w:p>
    <w:p w14:paraId="53F686E3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Joe</w:t>
      </w:r>
    </w:p>
    <w:p w14:paraId="33A197FE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530-263-2262</w:t>
      </w:r>
    </w:p>
    <w:p w14:paraId="5950C9D5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  <w:r w:rsidRPr="0099692B">
        <w:rPr>
          <w:rFonts w:ascii="Arial Unicode MS" w:eastAsia="Arial Unicode MS" w:hAnsi="Arial Unicode MS" w:cs="Arial Unicode MS"/>
          <w:sz w:val="14"/>
          <w:szCs w:val="14"/>
        </w:rPr>
        <w:t>Professional (9 years)</w:t>
      </w:r>
    </w:p>
    <w:p w14:paraId="0B5BD310" w14:textId="77777777" w:rsidR="00D523D9" w:rsidRPr="0099692B" w:rsidRDefault="00D523D9">
      <w:pPr>
        <w:rPr>
          <w:rFonts w:ascii="Arial Unicode MS" w:eastAsia="Arial Unicode MS" w:hAnsi="Arial Unicode MS" w:cs="Arial Unicode MS"/>
          <w:sz w:val="14"/>
          <w:szCs w:val="14"/>
        </w:rPr>
      </w:pPr>
    </w:p>
    <w:sectPr w:rsidR="00D523D9" w:rsidRPr="0099692B" w:rsidSect="00F33CA6">
      <w:head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4F0DA8" w14:textId="77777777" w:rsidR="00C77EBF" w:rsidRPr="0099692B" w:rsidRDefault="00C77EBF" w:rsidP="006A1873">
      <w:pPr>
        <w:rPr>
          <w:sz w:val="14"/>
          <w:szCs w:val="14"/>
        </w:rPr>
      </w:pPr>
      <w:r w:rsidRPr="0099692B">
        <w:rPr>
          <w:sz w:val="14"/>
          <w:szCs w:val="14"/>
        </w:rPr>
        <w:separator/>
      </w:r>
    </w:p>
  </w:endnote>
  <w:endnote w:type="continuationSeparator" w:id="0">
    <w:p w14:paraId="3EF6CF64" w14:textId="77777777" w:rsidR="00C77EBF" w:rsidRPr="0099692B" w:rsidRDefault="00C77EBF" w:rsidP="006A1873">
      <w:pPr>
        <w:rPr>
          <w:sz w:val="14"/>
          <w:szCs w:val="14"/>
        </w:rPr>
      </w:pPr>
      <w:r w:rsidRPr="0099692B">
        <w:rPr>
          <w:sz w:val="14"/>
          <w:szCs w:val="1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F7F32C" w14:textId="77777777" w:rsidR="00C77EBF" w:rsidRPr="0099692B" w:rsidRDefault="00C77EBF" w:rsidP="006A1873">
      <w:pPr>
        <w:rPr>
          <w:sz w:val="14"/>
          <w:szCs w:val="14"/>
        </w:rPr>
      </w:pPr>
      <w:r w:rsidRPr="0099692B">
        <w:rPr>
          <w:sz w:val="14"/>
          <w:szCs w:val="14"/>
        </w:rPr>
        <w:separator/>
      </w:r>
    </w:p>
  </w:footnote>
  <w:footnote w:type="continuationSeparator" w:id="0">
    <w:p w14:paraId="7BA806EA" w14:textId="77777777" w:rsidR="00C77EBF" w:rsidRPr="0099692B" w:rsidRDefault="00C77EBF" w:rsidP="006A1873">
      <w:pPr>
        <w:rPr>
          <w:sz w:val="14"/>
          <w:szCs w:val="14"/>
        </w:rPr>
      </w:pPr>
      <w:r w:rsidRPr="0099692B">
        <w:rPr>
          <w:sz w:val="14"/>
          <w:szCs w:val="14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6AAC81" w14:textId="77777777" w:rsidR="00A971B0" w:rsidRPr="0099692B" w:rsidRDefault="00A971B0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0E2314"/>
    <w:multiLevelType w:val="hybridMultilevel"/>
    <w:tmpl w:val="00D894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DA0"/>
    <w:rsid w:val="00052E6F"/>
    <w:rsid w:val="00057DB6"/>
    <w:rsid w:val="00101002"/>
    <w:rsid w:val="00101450"/>
    <w:rsid w:val="001E4CDC"/>
    <w:rsid w:val="001E7818"/>
    <w:rsid w:val="00211FC3"/>
    <w:rsid w:val="002352A5"/>
    <w:rsid w:val="00362EF1"/>
    <w:rsid w:val="003C5F47"/>
    <w:rsid w:val="00435ABD"/>
    <w:rsid w:val="00444AE8"/>
    <w:rsid w:val="00457491"/>
    <w:rsid w:val="00471C6C"/>
    <w:rsid w:val="004C26EF"/>
    <w:rsid w:val="00522DA0"/>
    <w:rsid w:val="005A7CF8"/>
    <w:rsid w:val="005E64ED"/>
    <w:rsid w:val="006360D7"/>
    <w:rsid w:val="006703B8"/>
    <w:rsid w:val="006A1873"/>
    <w:rsid w:val="006F7FA3"/>
    <w:rsid w:val="00815D22"/>
    <w:rsid w:val="00816999"/>
    <w:rsid w:val="00831760"/>
    <w:rsid w:val="008A3E49"/>
    <w:rsid w:val="008C0BB3"/>
    <w:rsid w:val="008C2A54"/>
    <w:rsid w:val="008C6B04"/>
    <w:rsid w:val="009755C7"/>
    <w:rsid w:val="0099692B"/>
    <w:rsid w:val="00A7189F"/>
    <w:rsid w:val="00A971B0"/>
    <w:rsid w:val="00AF721D"/>
    <w:rsid w:val="00B54BA7"/>
    <w:rsid w:val="00B82694"/>
    <w:rsid w:val="00B945EC"/>
    <w:rsid w:val="00B9643F"/>
    <w:rsid w:val="00BA566F"/>
    <w:rsid w:val="00BC5EB5"/>
    <w:rsid w:val="00C02E4B"/>
    <w:rsid w:val="00C54ED2"/>
    <w:rsid w:val="00C77EBF"/>
    <w:rsid w:val="00CC6F39"/>
    <w:rsid w:val="00D369C7"/>
    <w:rsid w:val="00D523D9"/>
    <w:rsid w:val="00D77C2B"/>
    <w:rsid w:val="00D94D97"/>
    <w:rsid w:val="00DA7F89"/>
    <w:rsid w:val="00E61EC4"/>
    <w:rsid w:val="00E838D0"/>
    <w:rsid w:val="00EB454C"/>
    <w:rsid w:val="00EC651C"/>
    <w:rsid w:val="00ED10CC"/>
    <w:rsid w:val="00F3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D13D802"/>
  <w15:docId w15:val="{6136078A-2A26-4F54-B876-455CA0F1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Cs/>
      <w:kern w:val="3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18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1873"/>
    <w:rPr>
      <w:sz w:val="24"/>
      <w:szCs w:val="24"/>
      <w:bdr w:val="nil"/>
    </w:rPr>
  </w:style>
  <w:style w:type="paragraph" w:styleId="Footer">
    <w:name w:val="footer"/>
    <w:basedOn w:val="Normal"/>
    <w:link w:val="FooterChar"/>
    <w:uiPriority w:val="99"/>
    <w:unhideWhenUsed/>
    <w:rsid w:val="006A18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1873"/>
    <w:rPr>
      <w:sz w:val="24"/>
      <w:szCs w:val="24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1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1B0"/>
    <w:rPr>
      <w:rFonts w:ascii="Tahoma" w:hAnsi="Tahoma" w:cs="Tahoma"/>
      <w:sz w:val="16"/>
      <w:szCs w:val="16"/>
      <w:bdr w:val="nil"/>
    </w:rPr>
  </w:style>
  <w:style w:type="paragraph" w:styleId="ListParagraph">
    <w:name w:val="List Paragraph"/>
    <w:basedOn w:val="Normal"/>
    <w:uiPriority w:val="34"/>
    <w:qFormat/>
    <w:rsid w:val="001E78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1F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wsonlynd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A9F8B-7910-4AA8-BD54-F289654CD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Alexender Lawson - Diesel Mechanic</vt:lpstr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Alexender Lawson - Diesel Mechanic</dc:title>
  <dc:subject>226 Elefa Street, Unit A, Roseville, CA 95678</dc:subject>
  <dc:creator>Phone #(916) 745-2329 | e-mail lawsonlynda@gmail.com</dc:creator>
  <cp:lastModifiedBy>Lynda Lawson</cp:lastModifiedBy>
  <cp:revision>5</cp:revision>
  <cp:lastPrinted>2015-01-21T01:48:00Z</cp:lastPrinted>
  <dcterms:created xsi:type="dcterms:W3CDTF">2015-01-11T18:11:00Z</dcterms:created>
  <dcterms:modified xsi:type="dcterms:W3CDTF">2015-01-23T16:54:00Z</dcterms:modified>
</cp:coreProperties>
</file>