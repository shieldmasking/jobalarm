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7" w:rightFromText="187" w:vertAnchor="page" w:horzAnchor="margin" w:tblpY="496"/>
        <w:tblOverlap w:val="never"/>
        <w:tblW w:w="5000" w:type="pct"/>
        <w:tblBorders>
          <w:top w:val="dashed" w:sz="4" w:space="0" w:color="808080" w:themeColor="background1" w:themeShade="80"/>
          <w:left w:val="none" w:sz="0" w:space="0" w:color="auto"/>
          <w:bottom w:val="none" w:sz="0" w:space="0" w:color="auto"/>
          <w:right w:val="none" w:sz="0" w:space="0" w:color="auto"/>
          <w:insideH w:val="dashed" w:sz="4" w:space="0" w:color="7F7F7F"/>
          <w:insideV w:val="dashed" w:sz="4" w:space="0" w:color="7F7F7F"/>
        </w:tblBorders>
        <w:tblLook w:val="04A0"/>
      </w:tblPr>
      <w:tblGrid>
        <w:gridCol w:w="9576"/>
      </w:tblGrid>
      <w:tr w:rsidR="006B7DFB" w:rsidTr="006B7DFB">
        <w:tc>
          <w:tcPr>
            <w:tcW w:w="9576" w:type="dxa"/>
          </w:tcPr>
          <w:p w:rsidR="006B7DFB" w:rsidRDefault="006B7DFB" w:rsidP="006B7DFB">
            <w:pPr>
              <w:pStyle w:val="HeaderFirstPage"/>
              <w:pBdr>
                <w:bottom w:val="none" w:sz="0" w:space="0" w:color="auto"/>
              </w:pBdr>
              <w:rPr>
                <w:color w:val="9FB8CD" w:themeColor="accent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-659"/>
        <w:tblW w:w="5540" w:type="pct"/>
        <w:tblBorders>
          <w:top w:val="single" w:sz="6" w:space="0" w:color="9FB8CD" w:themeColor="accent2"/>
          <w:left w:val="single" w:sz="6" w:space="0" w:color="9FB8CD" w:themeColor="accent2"/>
          <w:bottom w:val="single" w:sz="6" w:space="0" w:color="9FB8CD" w:themeColor="accent2"/>
          <w:right w:val="single" w:sz="6" w:space="0" w:color="9FB8CD" w:themeColor="accent2"/>
          <w:insideH w:val="single" w:sz="6" w:space="0" w:color="9FB8CD" w:themeColor="accent2"/>
          <w:insideV w:val="single" w:sz="6" w:space="0" w:color="9FB8CD" w:themeColor="accent2"/>
        </w:tblBorders>
        <w:tblCellMar>
          <w:left w:w="0" w:type="dxa"/>
          <w:right w:w="0" w:type="dxa"/>
        </w:tblCellMar>
        <w:tblLook w:val="04A0"/>
      </w:tblPr>
      <w:tblGrid>
        <w:gridCol w:w="440"/>
        <w:gridCol w:w="10339"/>
      </w:tblGrid>
      <w:tr w:rsidR="006B7DFB" w:rsidTr="005C5AC8">
        <w:trPr>
          <w:trHeight w:val="425"/>
        </w:trPr>
        <w:tc>
          <w:tcPr>
            <w:tcW w:w="440" w:type="dxa"/>
            <w:shd w:val="clear" w:color="auto" w:fill="9FB8CD" w:themeFill="accent2"/>
          </w:tcPr>
          <w:p w:rsidR="006B7DFB" w:rsidRDefault="006B7DFB" w:rsidP="006B7DFB"/>
        </w:tc>
        <w:tc>
          <w:tcPr>
            <w:tcW w:w="10339" w:type="dxa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6B7DFB" w:rsidRDefault="006B7DFB" w:rsidP="006B7DFB">
            <w:pPr>
              <w:pStyle w:val="PersonalName"/>
            </w:pPr>
            <w:r>
              <w:rPr>
                <w:color w:val="9FB8CD" w:themeColor="accent2"/>
                <w:spacing w:val="10"/>
              </w:rPr>
              <w:sym w:font="Wingdings 3" w:char="F07D"/>
            </w:r>
            <w:sdt>
              <w:sdtPr>
                <w:id w:val="10979384"/>
                <w:placeholder>
                  <w:docPart w:val="5D404EFD5B9848F89C3C4CDD77E99EEF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r>
                  <w:t>Christopher A. Ryan</w:t>
                </w:r>
              </w:sdtContent>
            </w:sdt>
          </w:p>
          <w:p w:rsidR="006B7DFB" w:rsidRDefault="006B7DFB" w:rsidP="006B7DFB">
            <w:pPr>
              <w:pStyle w:val="AddressText"/>
            </w:pPr>
          </w:p>
          <w:p w:rsidR="006B7DFB" w:rsidRDefault="006B7DFB" w:rsidP="006B7DFB">
            <w:pPr>
              <w:pStyle w:val="AddressText"/>
            </w:pPr>
            <w:r>
              <w:t>Phone: 214-557-5659</w:t>
            </w:r>
          </w:p>
          <w:p w:rsidR="006B7DFB" w:rsidRDefault="005C5AC8" w:rsidP="006B7DFB">
            <w:pPr>
              <w:pStyle w:val="AddressText"/>
            </w:pPr>
            <w:r>
              <w:t>E-mail: christopherryan00.cr@gmail</w:t>
            </w:r>
            <w:r w:rsidR="006B7DFB">
              <w:t>.com</w:t>
            </w:r>
          </w:p>
          <w:p w:rsidR="006B7DFB" w:rsidRDefault="006B7DFB" w:rsidP="006B7DFB">
            <w:pPr>
              <w:pStyle w:val="AddressText"/>
              <w:jc w:val="left"/>
              <w:rPr>
                <w:sz w:val="24"/>
              </w:rPr>
            </w:pPr>
          </w:p>
        </w:tc>
      </w:tr>
      <w:tr w:rsidR="006B7DFB" w:rsidTr="005C5AC8">
        <w:trPr>
          <w:trHeight w:val="5"/>
        </w:trPr>
        <w:tc>
          <w:tcPr>
            <w:tcW w:w="440" w:type="dxa"/>
            <w:shd w:val="clear" w:color="auto" w:fill="9FB8CD" w:themeFill="accent2"/>
          </w:tcPr>
          <w:p w:rsidR="006B7DFB" w:rsidRDefault="006B7DFB" w:rsidP="006B7DFB"/>
        </w:tc>
        <w:tc>
          <w:tcPr>
            <w:tcW w:w="10339" w:type="dxa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6B7DFB" w:rsidRDefault="006B7DFB" w:rsidP="006B7DFB">
            <w:pPr>
              <w:pStyle w:val="PersonalName"/>
              <w:jc w:val="center"/>
              <w:rPr>
                <w:color w:val="9FB8CD" w:themeColor="accent2"/>
                <w:spacing w:val="10"/>
              </w:rPr>
            </w:pPr>
            <w:r>
              <w:rPr>
                <w:color w:val="9FB8CD" w:themeColor="accent2"/>
                <w:spacing w:val="10"/>
              </w:rPr>
              <w:t>Resume</w:t>
            </w:r>
          </w:p>
        </w:tc>
      </w:tr>
    </w:tbl>
    <w:sdt>
      <w:sdtPr>
        <w:alias w:val="Resume Name"/>
        <w:tag w:val="Resume Name"/>
        <w:id w:val="703981219"/>
        <w:placeholder>
          <w:docPart w:val="F36970EF3C754FA596818550903E62E4"/>
        </w:placeholder>
        <w:docPartList>
          <w:docPartGallery w:val="Quick Parts"/>
          <w:docPartCategory w:val=" Resume Name"/>
        </w:docPartList>
      </w:sdtPr>
      <w:sdtContent>
        <w:p w:rsidR="00BA2633" w:rsidRDefault="00BA2633">
          <w:pPr>
            <w:pStyle w:val="NoSpacing"/>
          </w:pPr>
        </w:p>
        <w:tbl>
          <w:tblPr>
            <w:tblStyle w:val="TableGrid"/>
            <w:tblpPr w:leftFromText="180" w:rightFromText="180" w:vertAnchor="text" w:horzAnchor="margin" w:tblpXSpec="center" w:tblpY="5"/>
            <w:tblW w:w="4514" w:type="pct"/>
            <w:tblBorders>
              <w:top w:val="single" w:sz="6" w:space="0" w:color="AAB0C7" w:themeColor="accent1" w:themeTint="99"/>
              <w:left w:val="single" w:sz="6" w:space="0" w:color="AAB0C7" w:themeColor="accent1" w:themeTint="99"/>
              <w:bottom w:val="single" w:sz="6" w:space="0" w:color="AAB0C7" w:themeColor="accent1" w:themeTint="99"/>
              <w:right w:val="single" w:sz="6" w:space="0" w:color="AAB0C7" w:themeColor="accent1" w:themeTint="99"/>
              <w:insideH w:val="single" w:sz="6" w:space="0" w:color="AAB0C7" w:themeColor="accent1" w:themeTint="99"/>
              <w:insideV w:val="single" w:sz="6" w:space="0" w:color="AAB0C7" w:themeColor="accent1" w:themeTint="99"/>
            </w:tblBorders>
            <w:tblCellMar>
              <w:left w:w="0" w:type="dxa"/>
              <w:right w:w="0" w:type="dxa"/>
            </w:tblCellMar>
            <w:tblLook w:val="04A0"/>
          </w:tblPr>
          <w:tblGrid>
            <w:gridCol w:w="330"/>
            <w:gridCol w:w="8452"/>
          </w:tblGrid>
          <w:tr w:rsidR="006B7DFB" w:rsidTr="006B7DFB">
            <w:trPr>
              <w:trHeight w:val="3767"/>
            </w:trPr>
            <w:tc>
              <w:tcPr>
                <w:tcW w:w="330" w:type="dxa"/>
                <w:shd w:val="clear" w:color="auto" w:fill="AAB0C7" w:themeFill="accent1" w:themeFillTint="99"/>
              </w:tcPr>
              <w:p w:rsidR="006B7DFB" w:rsidRDefault="006B7DFB" w:rsidP="006B7DFB"/>
            </w:tc>
            <w:tc>
              <w:tcPr>
                <w:tcW w:w="8452" w:type="dxa"/>
                <w:tcMar>
                  <w:top w:w="360" w:type="dxa"/>
                  <w:left w:w="360" w:type="dxa"/>
                  <w:bottom w:w="360" w:type="dxa"/>
                  <w:right w:w="360" w:type="dxa"/>
                </w:tcMar>
              </w:tcPr>
              <w:p w:rsidR="006B7DFB" w:rsidRPr="00715BE2" w:rsidRDefault="006B7DFB" w:rsidP="006B7DFB">
                <w:pPr>
                  <w:rPr>
                    <w:sz w:val="24"/>
                  </w:rPr>
                </w:pPr>
                <w:r>
                  <w:t xml:space="preserve">    </w:t>
                </w:r>
                <w:r w:rsidRPr="00715BE2">
                  <w:rPr>
                    <w:sz w:val="24"/>
                  </w:rPr>
                  <w:t xml:space="preserve"> I am </w:t>
                </w:r>
                <w:r w:rsidR="00845416" w:rsidRPr="00715BE2">
                  <w:rPr>
                    <w:sz w:val="24"/>
                  </w:rPr>
                  <w:t>well versed in</w:t>
                </w:r>
                <w:r w:rsidRPr="00715BE2">
                  <w:rPr>
                    <w:sz w:val="24"/>
                  </w:rPr>
                  <w:t xml:space="preserve"> the social aspects of the work-world</w:t>
                </w:r>
                <w:r w:rsidR="00E6502D" w:rsidRPr="00715BE2">
                  <w:rPr>
                    <w:sz w:val="24"/>
                  </w:rPr>
                  <w:t xml:space="preserve"> and customer relations</w:t>
                </w:r>
                <w:r w:rsidRPr="00715BE2">
                  <w:rPr>
                    <w:sz w:val="24"/>
                  </w:rPr>
                  <w:t>,</w:t>
                </w:r>
                <w:r w:rsidR="00845416" w:rsidRPr="00715BE2">
                  <w:rPr>
                    <w:sz w:val="24"/>
                  </w:rPr>
                  <w:t xml:space="preserve"> </w:t>
                </w:r>
                <w:r w:rsidR="00E6502D" w:rsidRPr="00715BE2">
                  <w:rPr>
                    <w:sz w:val="24"/>
                  </w:rPr>
                  <w:t xml:space="preserve">I </w:t>
                </w:r>
                <w:r w:rsidR="00845416" w:rsidRPr="00715BE2">
                  <w:rPr>
                    <w:sz w:val="24"/>
                  </w:rPr>
                  <w:t xml:space="preserve">like to motivate and encourage </w:t>
                </w:r>
                <w:r w:rsidR="00E6502D" w:rsidRPr="00715BE2">
                  <w:rPr>
                    <w:sz w:val="24"/>
                  </w:rPr>
                  <w:t>the people I work with to</w:t>
                </w:r>
                <w:r w:rsidR="00845416" w:rsidRPr="00715BE2">
                  <w:rPr>
                    <w:sz w:val="24"/>
                  </w:rPr>
                  <w:t xml:space="preserve"> put 100% of their ability into everything they begin</w:t>
                </w:r>
                <w:r w:rsidR="000A05B4">
                  <w:rPr>
                    <w:sz w:val="24"/>
                  </w:rPr>
                  <w:t>. I am a studious worker, I</w:t>
                </w:r>
                <w:r w:rsidRPr="00715BE2">
                  <w:rPr>
                    <w:sz w:val="24"/>
                  </w:rPr>
                  <w:t xml:space="preserve"> the chance to apply myself to a challenge. I have an interest in most fields of work, enjoy learning, and I'm constantly searching for new opportunities </w:t>
                </w:r>
                <w:r w:rsidR="000A05B4">
                  <w:rPr>
                    <w:sz w:val="24"/>
                  </w:rPr>
                  <w:t>conducive to</w:t>
                </w:r>
                <w:r w:rsidR="00E6502D" w:rsidRPr="00715BE2">
                  <w:rPr>
                    <w:sz w:val="24"/>
                  </w:rPr>
                  <w:t xml:space="preserve"> my own growth</w:t>
                </w:r>
                <w:r w:rsidR="000A05B4">
                  <w:rPr>
                    <w:sz w:val="24"/>
                  </w:rPr>
                  <w:t xml:space="preserve"> in both knowledge and skills</w:t>
                </w:r>
                <w:r w:rsidRPr="00715BE2">
                  <w:rPr>
                    <w:sz w:val="24"/>
                  </w:rPr>
                  <w:t>.</w:t>
                </w:r>
              </w:p>
              <w:p w:rsidR="006B7DFB" w:rsidRPr="00715BE2" w:rsidRDefault="006B7DFB" w:rsidP="006B7DFB">
                <w:pPr>
                  <w:rPr>
                    <w:sz w:val="24"/>
                  </w:rPr>
                </w:pPr>
              </w:p>
              <w:p w:rsidR="006B7DFB" w:rsidRPr="00715BE2" w:rsidRDefault="006B7DFB" w:rsidP="006B7DFB">
                <w:pPr>
                  <w:spacing w:line="360" w:lineRule="auto"/>
                  <w:rPr>
                    <w:sz w:val="24"/>
                  </w:rPr>
                </w:pPr>
                <w:r w:rsidRPr="00715BE2">
                  <w:rPr>
                    <w:sz w:val="24"/>
                  </w:rPr>
                  <w:t xml:space="preserve">    Education:</w:t>
                </w:r>
              </w:p>
              <w:p w:rsidR="006B7DFB" w:rsidRPr="00715BE2" w:rsidRDefault="00845416" w:rsidP="006B7DFB">
                <w:pPr>
                  <w:spacing w:line="360" w:lineRule="auto"/>
                  <w:rPr>
                    <w:sz w:val="24"/>
                  </w:rPr>
                </w:pPr>
                <w:r w:rsidRPr="00715BE2">
                  <w:rPr>
                    <w:sz w:val="24"/>
                  </w:rPr>
                  <w:t xml:space="preserve"> </w:t>
                </w:r>
                <w:r w:rsidR="006B7DFB" w:rsidRPr="00715BE2">
                  <w:rPr>
                    <w:sz w:val="24"/>
                  </w:rPr>
                  <w:t>High School-North Garland High School(2008)</w:t>
                </w:r>
              </w:p>
              <w:p w:rsidR="006B7DFB" w:rsidRPr="00715BE2" w:rsidRDefault="006B7DFB" w:rsidP="006B7DFB">
                <w:pPr>
                  <w:spacing w:line="360" w:lineRule="auto"/>
                  <w:rPr>
                    <w:sz w:val="24"/>
                  </w:rPr>
                </w:pPr>
                <w:r w:rsidRPr="00715BE2">
                  <w:rPr>
                    <w:sz w:val="24"/>
                  </w:rPr>
                  <w:t xml:space="preserve"> Math Science and Technology Program.</w:t>
                </w:r>
              </w:p>
              <w:p w:rsidR="006B7DFB" w:rsidRPr="00715BE2" w:rsidRDefault="006B7DFB" w:rsidP="006B7DFB">
                <w:pPr>
                  <w:spacing w:line="360" w:lineRule="auto"/>
                  <w:rPr>
                    <w:sz w:val="24"/>
                  </w:rPr>
                </w:pPr>
                <w:r w:rsidRPr="00715BE2">
                  <w:rPr>
                    <w:sz w:val="24"/>
                  </w:rPr>
                  <w:t xml:space="preserve"> Texas Scholar</w:t>
                </w:r>
              </w:p>
              <w:p w:rsidR="006B7DFB" w:rsidRPr="00715BE2" w:rsidRDefault="006B7DFB" w:rsidP="006B7DFB">
                <w:pPr>
                  <w:spacing w:line="360" w:lineRule="auto"/>
                  <w:rPr>
                    <w:sz w:val="24"/>
                  </w:rPr>
                </w:pPr>
                <w:r w:rsidRPr="00715BE2">
                  <w:rPr>
                    <w:sz w:val="24"/>
                  </w:rPr>
                  <w:t xml:space="preserve"> Drug awareness LIGHT Brigade.</w:t>
                </w:r>
              </w:p>
              <w:p w:rsidR="006B7DFB" w:rsidRPr="00715BE2" w:rsidRDefault="00845416" w:rsidP="006B7DFB">
                <w:pPr>
                  <w:spacing w:line="360" w:lineRule="auto"/>
                  <w:rPr>
                    <w:sz w:val="24"/>
                  </w:rPr>
                </w:pPr>
                <w:r w:rsidRPr="00715BE2">
                  <w:rPr>
                    <w:sz w:val="24"/>
                  </w:rPr>
                  <w:t xml:space="preserve"> </w:t>
                </w:r>
                <w:r w:rsidR="006B7DFB" w:rsidRPr="00715BE2">
                  <w:rPr>
                    <w:sz w:val="24"/>
                  </w:rPr>
                  <w:t>So</w:t>
                </w:r>
                <w:r w:rsidR="00E6502D" w:rsidRPr="00715BE2">
                  <w:rPr>
                    <w:sz w:val="24"/>
                  </w:rPr>
                  <w:t>me College at A&amp;M Commerce as an</w:t>
                </w:r>
                <w:r w:rsidR="006B7DFB" w:rsidRPr="00715BE2">
                  <w:rPr>
                    <w:sz w:val="24"/>
                  </w:rPr>
                  <w:t xml:space="preserve"> Industrial Engineering Major.</w:t>
                </w:r>
              </w:p>
              <w:p w:rsidR="006B7DFB" w:rsidRPr="00715BE2" w:rsidRDefault="006B7DFB" w:rsidP="006B7DFB">
                <w:pPr>
                  <w:spacing w:line="360" w:lineRule="auto"/>
                  <w:rPr>
                    <w:sz w:val="24"/>
                  </w:rPr>
                </w:pPr>
              </w:p>
              <w:p w:rsidR="006B7DFB" w:rsidRPr="00715BE2" w:rsidRDefault="006B7DFB" w:rsidP="006B7DFB">
                <w:pPr>
                  <w:spacing w:line="360" w:lineRule="auto"/>
                  <w:rPr>
                    <w:sz w:val="24"/>
                  </w:rPr>
                </w:pPr>
                <w:r w:rsidRPr="00715BE2">
                  <w:rPr>
                    <w:sz w:val="24"/>
                  </w:rPr>
                  <w:t xml:space="preserve">   Skills</w:t>
                </w:r>
                <w:r w:rsidR="00845416" w:rsidRPr="00715BE2">
                  <w:rPr>
                    <w:sz w:val="24"/>
                  </w:rPr>
                  <w:t xml:space="preserve"> and Experience</w:t>
                </w:r>
                <w:r w:rsidRPr="00715BE2">
                  <w:rPr>
                    <w:sz w:val="24"/>
                  </w:rPr>
                  <w:t>:</w:t>
                </w:r>
              </w:p>
              <w:p w:rsidR="006B7DFB" w:rsidRPr="00715BE2" w:rsidRDefault="00715BE2" w:rsidP="006B7DFB">
                <w:pPr>
                  <w:spacing w:line="360" w:lineRule="auto"/>
                  <w:rPr>
                    <w:sz w:val="24"/>
                  </w:rPr>
                </w:pPr>
                <w:r>
                  <w:rPr>
                    <w:sz w:val="24"/>
                  </w:rPr>
                  <w:t>-</w:t>
                </w:r>
                <w:r w:rsidR="006B7DFB" w:rsidRPr="00715BE2">
                  <w:rPr>
                    <w:sz w:val="24"/>
                  </w:rPr>
                  <w:t>Registered Eagle</w:t>
                </w:r>
                <w:r>
                  <w:rPr>
                    <w:sz w:val="24"/>
                  </w:rPr>
                  <w:t xml:space="preserve"> Scout in Boy Scouts of America and</w:t>
                </w:r>
              </w:p>
              <w:p w:rsidR="00715BE2" w:rsidRPr="00715BE2" w:rsidRDefault="006B7DFB" w:rsidP="006B7DFB">
                <w:pPr>
                  <w:spacing w:line="360" w:lineRule="auto"/>
                  <w:rPr>
                    <w:sz w:val="24"/>
                  </w:rPr>
                </w:pPr>
                <w:r w:rsidRPr="00715BE2">
                  <w:rPr>
                    <w:sz w:val="24"/>
                  </w:rPr>
                  <w:t>CPR certified</w:t>
                </w:r>
                <w:r w:rsidR="00845416" w:rsidRPr="00715BE2">
                  <w:rPr>
                    <w:sz w:val="24"/>
                  </w:rPr>
                  <w:t>.</w:t>
                </w:r>
              </w:p>
              <w:p w:rsidR="006B7DFB" w:rsidRPr="00715BE2" w:rsidRDefault="00715BE2" w:rsidP="006B7DFB">
                <w:pPr>
                  <w:spacing w:line="360" w:lineRule="auto"/>
                  <w:rPr>
                    <w:sz w:val="24"/>
                  </w:rPr>
                </w:pPr>
                <w:r>
                  <w:rPr>
                    <w:sz w:val="24"/>
                  </w:rPr>
                  <w:t>-</w:t>
                </w:r>
                <w:r w:rsidR="006B7DFB" w:rsidRPr="00715BE2">
                  <w:rPr>
                    <w:sz w:val="24"/>
                  </w:rPr>
                  <w:t>Experienced with</w:t>
                </w:r>
                <w:r w:rsidR="00845416" w:rsidRPr="00715BE2">
                  <w:rPr>
                    <w:sz w:val="24"/>
                  </w:rPr>
                  <w:t xml:space="preserve"> Microsoft Office utilities,</w:t>
                </w:r>
                <w:r>
                  <w:rPr>
                    <w:sz w:val="24"/>
                  </w:rPr>
                  <w:t xml:space="preserve"> Point of Sale systems, technologically</w:t>
                </w:r>
                <w:r w:rsidR="006B7DFB" w:rsidRPr="00715BE2">
                  <w:rPr>
                    <w:sz w:val="24"/>
                  </w:rPr>
                  <w:t>/mechanically inclined.</w:t>
                </w:r>
              </w:p>
              <w:p w:rsidR="00715BE2" w:rsidRDefault="00715BE2" w:rsidP="006B7DFB">
                <w:pPr>
                  <w:spacing w:line="360" w:lineRule="auto"/>
                  <w:rPr>
                    <w:sz w:val="24"/>
                  </w:rPr>
                </w:pPr>
              </w:p>
              <w:p w:rsidR="00845416" w:rsidRDefault="00715BE2" w:rsidP="006B7DFB">
                <w:pPr>
                  <w:spacing w:line="360" w:lineRule="auto"/>
                  <w:rPr>
                    <w:sz w:val="24"/>
                  </w:rPr>
                </w:pPr>
                <w:r>
                  <w:rPr>
                    <w:sz w:val="24"/>
                  </w:rPr>
                  <w:lastRenderedPageBreak/>
                  <w:t>-</w:t>
                </w:r>
                <w:r w:rsidR="00E6502D" w:rsidRPr="00715BE2">
                  <w:rPr>
                    <w:sz w:val="24"/>
                  </w:rPr>
                  <w:t>Inventory Management, stocking</w:t>
                </w:r>
                <w:r w:rsidR="00845416" w:rsidRPr="00715BE2">
                  <w:rPr>
                    <w:sz w:val="24"/>
                  </w:rPr>
                  <w:t>,</w:t>
                </w:r>
                <w:r w:rsidR="00E6502D" w:rsidRPr="00715BE2">
                  <w:rPr>
                    <w:sz w:val="24"/>
                  </w:rPr>
                  <w:t xml:space="preserve"> product orders,</w:t>
                </w:r>
                <w:r w:rsidR="00845416" w:rsidRPr="00715BE2">
                  <w:rPr>
                    <w:sz w:val="24"/>
                  </w:rPr>
                  <w:t xml:space="preserve"> re-pricing, and </w:t>
                </w:r>
                <w:r w:rsidR="00E6502D" w:rsidRPr="00715BE2">
                  <w:rPr>
                    <w:sz w:val="24"/>
                  </w:rPr>
                  <w:t>display/promotional changing</w:t>
                </w:r>
                <w:r w:rsidR="00845416" w:rsidRPr="00715BE2">
                  <w:rPr>
                    <w:sz w:val="24"/>
                  </w:rPr>
                  <w:t>.</w:t>
                </w:r>
              </w:p>
              <w:p w:rsidR="00715BE2" w:rsidRPr="00715BE2" w:rsidRDefault="00715BE2" w:rsidP="006B7DFB">
                <w:pPr>
                  <w:spacing w:line="360" w:lineRule="auto"/>
                  <w:rPr>
                    <w:sz w:val="24"/>
                  </w:rPr>
                </w:pPr>
                <w:r>
                  <w:rPr>
                    <w:sz w:val="24"/>
                  </w:rPr>
                  <w:t>-Experienced in “customer conversion” practices and other retail tracking and training methods.</w:t>
                </w:r>
              </w:p>
              <w:p w:rsidR="00845416" w:rsidRPr="00715BE2" w:rsidRDefault="00715BE2" w:rsidP="006B7DFB">
                <w:pPr>
                  <w:spacing w:line="360" w:lineRule="auto"/>
                  <w:rPr>
                    <w:sz w:val="24"/>
                  </w:rPr>
                </w:pPr>
                <w:r>
                  <w:rPr>
                    <w:sz w:val="24"/>
                  </w:rPr>
                  <w:t>-</w:t>
                </w:r>
                <w:r w:rsidR="00E6502D" w:rsidRPr="00715BE2">
                  <w:rPr>
                    <w:sz w:val="24"/>
                  </w:rPr>
                  <w:t>New employee training</w:t>
                </w:r>
                <w:r w:rsidR="00845416" w:rsidRPr="00715BE2">
                  <w:rPr>
                    <w:sz w:val="24"/>
                  </w:rPr>
                  <w:t>.</w:t>
                </w:r>
              </w:p>
              <w:p w:rsidR="00845416" w:rsidRPr="00715BE2" w:rsidRDefault="00715BE2" w:rsidP="006B7DFB">
                <w:pPr>
                  <w:spacing w:line="360" w:lineRule="auto"/>
                  <w:rPr>
                    <w:sz w:val="24"/>
                  </w:rPr>
                </w:pPr>
                <w:r>
                  <w:rPr>
                    <w:sz w:val="24"/>
                  </w:rPr>
                  <w:t>-</w:t>
                </w:r>
                <w:r w:rsidR="00845416" w:rsidRPr="00715BE2">
                  <w:rPr>
                    <w:sz w:val="24"/>
                  </w:rPr>
                  <w:t>Managerial experience.</w:t>
                </w:r>
              </w:p>
              <w:p w:rsidR="006B7DFB" w:rsidRPr="00715BE2" w:rsidRDefault="006B7DFB" w:rsidP="006B7DFB">
                <w:pPr>
                  <w:spacing w:line="360" w:lineRule="auto"/>
                  <w:rPr>
                    <w:sz w:val="24"/>
                  </w:rPr>
                </w:pPr>
              </w:p>
              <w:p w:rsidR="005C5AC8" w:rsidRPr="00715BE2" w:rsidRDefault="006B7DFB" w:rsidP="006B7DFB">
                <w:pPr>
                  <w:spacing w:line="360" w:lineRule="auto"/>
                  <w:rPr>
                    <w:sz w:val="24"/>
                  </w:rPr>
                </w:pPr>
                <w:r w:rsidRPr="00715BE2">
                  <w:rPr>
                    <w:sz w:val="24"/>
                  </w:rPr>
                  <w:t xml:space="preserve"> </w:t>
                </w:r>
              </w:p>
              <w:p w:rsidR="006B7DFB" w:rsidRPr="00715BE2" w:rsidRDefault="006B7DFB" w:rsidP="006B7DFB">
                <w:pPr>
                  <w:spacing w:line="360" w:lineRule="auto"/>
                  <w:rPr>
                    <w:sz w:val="24"/>
                  </w:rPr>
                </w:pPr>
                <w:r w:rsidRPr="00715BE2">
                  <w:rPr>
                    <w:sz w:val="24"/>
                  </w:rPr>
                  <w:t>Previous employment:</w:t>
                </w:r>
              </w:p>
              <w:p w:rsidR="006B7DFB" w:rsidRPr="00715BE2" w:rsidRDefault="00E6502D" w:rsidP="006B7DFB">
                <w:pPr>
                  <w:spacing w:line="360" w:lineRule="auto"/>
                  <w:rPr>
                    <w:sz w:val="24"/>
                  </w:rPr>
                </w:pPr>
                <w:r w:rsidRPr="00715BE2">
                  <w:rPr>
                    <w:sz w:val="24"/>
                  </w:rPr>
                  <w:t>-</w:t>
                </w:r>
                <w:r w:rsidR="006B7DFB" w:rsidRPr="00715BE2">
                  <w:rPr>
                    <w:sz w:val="24"/>
                  </w:rPr>
                  <w:t>Climbin</w:t>
                </w:r>
                <w:r w:rsidR="00845416" w:rsidRPr="00715BE2">
                  <w:rPr>
                    <w:sz w:val="24"/>
                  </w:rPr>
                  <w:t>g attendant and instructor A&amp;M C</w:t>
                </w:r>
                <w:r w:rsidR="006B7DFB" w:rsidRPr="00715BE2">
                  <w:rPr>
                    <w:sz w:val="24"/>
                  </w:rPr>
                  <w:t>ommerce recreation center.</w:t>
                </w:r>
                <w:r w:rsidR="005C5AC8" w:rsidRPr="00715BE2">
                  <w:rPr>
                    <w:sz w:val="24"/>
                  </w:rPr>
                  <w:t xml:space="preserve"> October 2008-April 2009</w:t>
                </w:r>
                <w:r w:rsidRPr="00715BE2">
                  <w:rPr>
                    <w:sz w:val="24"/>
                  </w:rPr>
                  <w:t>.</w:t>
                </w:r>
              </w:p>
              <w:p w:rsidR="00845416" w:rsidRPr="00715BE2" w:rsidRDefault="00E6502D" w:rsidP="006B7DFB">
                <w:pPr>
                  <w:spacing w:line="360" w:lineRule="auto"/>
                  <w:rPr>
                    <w:sz w:val="24"/>
                  </w:rPr>
                </w:pPr>
                <w:r w:rsidRPr="00715BE2">
                  <w:rPr>
                    <w:sz w:val="24"/>
                  </w:rPr>
                  <w:t>-</w:t>
                </w:r>
                <w:r w:rsidR="00845416" w:rsidRPr="00715BE2">
                  <w:rPr>
                    <w:sz w:val="24"/>
                  </w:rPr>
                  <w:t>Manager</w:t>
                </w:r>
                <w:r w:rsidR="005C5AC8" w:rsidRPr="00715BE2">
                  <w:rPr>
                    <w:sz w:val="24"/>
                  </w:rPr>
                  <w:t>/Shift Lead</w:t>
                </w:r>
                <w:r w:rsidR="00845416" w:rsidRPr="00715BE2">
                  <w:rPr>
                    <w:sz w:val="24"/>
                  </w:rPr>
                  <w:t xml:space="preserve"> and CSR </w:t>
                </w:r>
                <w:r w:rsidR="005C5AC8" w:rsidRPr="00715BE2">
                  <w:rPr>
                    <w:sz w:val="24"/>
                  </w:rPr>
                  <w:t>at Blockbuster LLC</w:t>
                </w:r>
                <w:r w:rsidRPr="00715BE2">
                  <w:rPr>
                    <w:sz w:val="24"/>
                  </w:rPr>
                  <w:t>. August 2010-</w:t>
                </w:r>
                <w:r w:rsidR="006003E3">
                  <w:rPr>
                    <w:sz w:val="24"/>
                  </w:rPr>
                  <w:t>April</w:t>
                </w:r>
                <w:r w:rsidRPr="00715BE2">
                  <w:rPr>
                    <w:sz w:val="24"/>
                  </w:rPr>
                  <w:t xml:space="preserve"> 2012</w:t>
                </w:r>
                <w:r w:rsidR="005C5AC8" w:rsidRPr="00715BE2">
                  <w:rPr>
                    <w:sz w:val="24"/>
                  </w:rPr>
                  <w:t>.</w:t>
                </w:r>
              </w:p>
              <w:p w:rsidR="00E6502D" w:rsidRPr="00715BE2" w:rsidRDefault="00E6502D" w:rsidP="006B7DFB">
                <w:pPr>
                  <w:spacing w:line="360" w:lineRule="auto"/>
                  <w:rPr>
                    <w:sz w:val="24"/>
                  </w:rPr>
                </w:pPr>
                <w:r w:rsidRPr="00715BE2">
                  <w:rPr>
                    <w:sz w:val="24"/>
                  </w:rPr>
                  <w:t xml:space="preserve">-Store Manager Training at Payless Shoesource. </w:t>
                </w:r>
                <w:r w:rsidR="006003E3">
                  <w:rPr>
                    <w:sz w:val="24"/>
                  </w:rPr>
                  <w:t>April</w:t>
                </w:r>
                <w:r w:rsidRPr="00715BE2">
                  <w:rPr>
                    <w:sz w:val="24"/>
                  </w:rPr>
                  <w:t xml:space="preserve"> 2012-present</w:t>
                </w:r>
              </w:p>
              <w:p w:rsidR="00845416" w:rsidRDefault="00845416" w:rsidP="006B7DFB">
                <w:pPr>
                  <w:spacing w:line="360" w:lineRule="auto"/>
                </w:pPr>
              </w:p>
              <w:p w:rsidR="006B7DFB" w:rsidRDefault="006B7DFB" w:rsidP="006B7DFB">
                <w:pPr>
                  <w:pStyle w:val="ListBullet"/>
                  <w:numPr>
                    <w:ilvl w:val="0"/>
                    <w:numId w:val="0"/>
                  </w:numPr>
                </w:pPr>
              </w:p>
            </w:tc>
          </w:tr>
        </w:tbl>
        <w:p w:rsidR="00BA2633" w:rsidRDefault="000C77B6">
          <w:pPr>
            <w:pStyle w:val="NoSpacing"/>
          </w:pPr>
        </w:p>
      </w:sdtContent>
    </w:sdt>
    <w:p w:rsidR="00CA6FE2" w:rsidRDefault="00CA6FE2" w:rsidP="00CA6FE2"/>
    <w:sectPr w:rsidR="00CA6FE2" w:rsidSect="00BA2633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3DDC" w:rsidRDefault="00553DDC">
      <w:pPr>
        <w:spacing w:after="0" w:line="240" w:lineRule="auto"/>
      </w:pPr>
      <w:r>
        <w:separator/>
      </w:r>
    </w:p>
  </w:endnote>
  <w:endnote w:type="continuationSeparator" w:id="0">
    <w:p w:rsidR="00553DDC" w:rsidRDefault="00553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ill Sans MT">
    <w:altName w:val="Segoe UI"/>
    <w:charset w:val="00"/>
    <w:family w:val="swiss"/>
    <w:pitch w:val="variable"/>
    <w:sig w:usb0="00000001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2633" w:rsidRDefault="003E1689">
    <w:pPr>
      <w:pStyle w:val="FooterLeft"/>
    </w:pPr>
    <w:r>
      <w:rPr>
        <w:color w:val="9FB8CD" w:themeColor="accent2"/>
      </w:rPr>
      <w:sym w:font="Wingdings 3" w:char="F07D"/>
    </w:r>
    <w:r>
      <w:t xml:space="preserve"> Page </w:t>
    </w:r>
    <w:fldSimple w:instr=" PAGE  \* Arabic  \* MERGEFORMAT ">
      <w:r w:rsidR="000A05B4">
        <w:rPr>
          <w:noProof/>
        </w:rPr>
        <w:t>2</w:t>
      </w:r>
    </w:fldSimple>
    <w:r>
      <w:t xml:space="preserve"> | </w:t>
    </w:r>
    <w:sdt>
      <w:sdtPr>
        <w:id w:val="121446346"/>
        <w:placeholder>
          <w:docPart w:val="DA6FE24AE7DF46CEA12E01426D3C442F"/>
        </w:placeholder>
        <w:showingPlcHdr/>
        <w:text/>
      </w:sdtPr>
      <w:sdtContent>
        <w:r>
          <w:t>[Type your phone number]</w:t>
        </w:r>
      </w:sdtContent>
    </w:sdt>
  </w:p>
  <w:p w:rsidR="00BA2633" w:rsidRDefault="00BA263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2633" w:rsidRDefault="003E1689">
    <w:pPr>
      <w:pStyle w:val="FooterRight"/>
    </w:pPr>
    <w:r>
      <w:rPr>
        <w:color w:val="9FB8CD" w:themeColor="accent2"/>
      </w:rPr>
      <w:sym w:font="Wingdings 3" w:char="F07D"/>
    </w:r>
    <w:r>
      <w:t xml:space="preserve"> Page </w:t>
    </w:r>
    <w:fldSimple w:instr=" PAGE  \* Arabic  \* MERGEFORMAT ">
      <w:r>
        <w:rPr>
          <w:noProof/>
        </w:rPr>
        <w:t>3</w:t>
      </w:r>
    </w:fldSimple>
    <w:r>
      <w:t xml:space="preserve"> | </w:t>
    </w:r>
    <w:sdt>
      <w:sdtPr>
        <w:id w:val="121446365"/>
        <w:placeholder>
          <w:docPart w:val="8E0E0848282C43218EFA17C24DF9DD92"/>
        </w:placeholder>
        <w:temporary/>
        <w:showingPlcHdr/>
        <w:text/>
      </w:sdtPr>
      <w:sdtContent>
        <w:r>
          <w:t>[Type your e-mail address]</w:t>
        </w:r>
      </w:sdtContent>
    </w:sdt>
  </w:p>
  <w:p w:rsidR="00BA2633" w:rsidRDefault="00BA263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3DDC" w:rsidRDefault="00553DDC">
      <w:pPr>
        <w:spacing w:after="0" w:line="240" w:lineRule="auto"/>
      </w:pPr>
      <w:r>
        <w:separator/>
      </w:r>
    </w:p>
  </w:footnote>
  <w:footnote w:type="continuationSeparator" w:id="0">
    <w:p w:rsidR="00553DDC" w:rsidRDefault="00553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2633" w:rsidRDefault="003E1689" w:rsidP="006B7DFB">
    <w:pPr>
      <w:pStyle w:val="HeaderLeft"/>
    </w:pPr>
    <w:r>
      <w:rPr>
        <w:color w:val="9FB8CD" w:themeColor="accent2"/>
      </w:rPr>
      <w:sym w:font="Wingdings 3" w:char="F07D"/>
    </w:r>
    <w:r>
      <w:t xml:space="preserve"> Resume: </w:t>
    </w:r>
    <w:sdt>
      <w:sdtPr>
        <w:id w:val="176770587"/>
        <w:placeholder>
          <w:docPart w:val="0D5595E2AE8A4ED5896D39B3AFA1A031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397F58">
          <w:t>Christopher A. Ryan</w:t>
        </w:r>
      </w:sdtContent>
    </w:sdt>
  </w:p>
  <w:p w:rsidR="00BA2633" w:rsidRDefault="00BA263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2633" w:rsidRDefault="003E1689">
    <w:pPr>
      <w:pStyle w:val="HeaderRight"/>
      <w:jc w:val="left"/>
    </w:pPr>
    <w:r>
      <w:rPr>
        <w:color w:val="9FB8CD" w:themeColor="accent2"/>
      </w:rPr>
      <w:sym w:font="Wingdings 3" w:char="F07D"/>
    </w:r>
    <w:r>
      <w:t xml:space="preserve"> Resume: </w:t>
    </w:r>
    <w:sdt>
      <w:sdtPr>
        <w:id w:val="176939009"/>
        <w:placeholder>
          <w:docPart w:val="C3656C0BCDEE4937A756F13D6E7562DC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397F58">
          <w:t>Christopher A. Ryan</w:t>
        </w:r>
      </w:sdtContent>
    </w:sdt>
  </w:p>
  <w:p w:rsidR="00BA2633" w:rsidRDefault="00BA263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BDE213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FB8AC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69C04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4EA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F0C434A"/>
    <w:lvl w:ilvl="0">
      <w:start w:val="1"/>
      <w:numFmt w:val="bullet"/>
      <w:pStyle w:val="ListBullet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5">
    <w:nsid w:val="FFFFFF81"/>
    <w:multiLevelType w:val="singleLevel"/>
    <w:tmpl w:val="78B8BCEC"/>
    <w:lvl w:ilvl="0">
      <w:start w:val="1"/>
      <w:numFmt w:val="bullet"/>
      <w:pStyle w:val="ListBullet4"/>
      <w:lvlText w:val=""/>
      <w:lvlJc w:val="left"/>
      <w:pPr>
        <w:ind w:left="1440" w:hanging="360"/>
      </w:pPr>
      <w:rPr>
        <w:rFonts w:ascii="Symbol" w:hAnsi="Symbol" w:hint="default"/>
        <w:outline w:val="0"/>
        <w:emboss w:val="0"/>
        <w:imprint w:val="0"/>
        <w:color w:val="628BAD" w:themeColor="accent2" w:themeShade="BF"/>
      </w:rPr>
    </w:lvl>
  </w:abstractNum>
  <w:abstractNum w:abstractNumId="6">
    <w:nsid w:val="FFFFFF82"/>
    <w:multiLevelType w:val="singleLevel"/>
    <w:tmpl w:val="3D9E3420"/>
    <w:lvl w:ilvl="0">
      <w:start w:val="1"/>
      <w:numFmt w:val="bullet"/>
      <w:pStyle w:val="ListBullet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7">
    <w:nsid w:val="FFFFFF83"/>
    <w:multiLevelType w:val="singleLevel"/>
    <w:tmpl w:val="5B846FA6"/>
    <w:lvl w:ilvl="0">
      <w:start w:val="1"/>
      <w:numFmt w:val="bullet"/>
      <w:pStyle w:val="ListBullet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8">
    <w:nsid w:val="FFFFFF88"/>
    <w:multiLevelType w:val="singleLevel"/>
    <w:tmpl w:val="54E8A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4D80CFC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628BAD" w:themeColor="accent2" w:themeShade="BF"/>
        <w:vertAlign w:val="baseline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9"/>
  </w:num>
  <w:num w:numId="17">
    <w:abstractNumId w:val="7"/>
  </w:num>
  <w:num w:numId="18">
    <w:abstractNumId w:val="6"/>
  </w:num>
  <w:num w:numId="19">
    <w:abstractNumId w:val="5"/>
  </w:num>
  <w:num w:numId="20">
    <w:abstractNumId w:val="4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hideGrammaticalErrors/>
  <w:attachedTemplate r:id="rId1"/>
  <w:styleLockQFSet/>
  <w:defaultTabStop w:val="720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</w:compat>
  <w:rsids>
    <w:rsidRoot w:val="005B0BA2"/>
    <w:rsid w:val="000A05B4"/>
    <w:rsid w:val="000C77B6"/>
    <w:rsid w:val="00397F58"/>
    <w:rsid w:val="003E1689"/>
    <w:rsid w:val="00450F0E"/>
    <w:rsid w:val="005154BE"/>
    <w:rsid w:val="00553DDC"/>
    <w:rsid w:val="005B0BA2"/>
    <w:rsid w:val="005C5AC8"/>
    <w:rsid w:val="006003E3"/>
    <w:rsid w:val="006141A3"/>
    <w:rsid w:val="00680C9E"/>
    <w:rsid w:val="006A4AD3"/>
    <w:rsid w:val="006B7DFB"/>
    <w:rsid w:val="00715BE2"/>
    <w:rsid w:val="007B6913"/>
    <w:rsid w:val="00845416"/>
    <w:rsid w:val="00A9017F"/>
    <w:rsid w:val="00AC1CDF"/>
    <w:rsid w:val="00B76139"/>
    <w:rsid w:val="00BA2633"/>
    <w:rsid w:val="00C03536"/>
    <w:rsid w:val="00C87A65"/>
    <w:rsid w:val="00CA6FE2"/>
    <w:rsid w:val="00D0060C"/>
    <w:rsid w:val="00D3681B"/>
    <w:rsid w:val="00DA4C01"/>
    <w:rsid w:val="00E6502D"/>
    <w:rsid w:val="00F4619B"/>
    <w:rsid w:val="00F55A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undOvr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semiHidden="0" w:uiPriority="35" w:unhideWhenUsed="0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nhideWhenUsed="0" w:qFormat="1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633"/>
    <w:rPr>
      <w:rFonts w:cs="Times New Roman"/>
      <w:color w:val="000000" w:themeColor="text1"/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rsid w:val="00BA2633"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hAnsiTheme="majorHAnsi"/>
      <w:color w:val="FFFFFF" w:themeColor="background1"/>
      <w:spacing w:val="5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633"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hAnsiTheme="majorHAnsi"/>
      <w:color w:val="628BAD" w:themeColor="accent2" w:themeShade="BF"/>
      <w:spacing w:val="5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633"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hAnsiTheme="majorHAnsi"/>
      <w:color w:val="595959" w:themeColor="text1" w:themeTint="A6"/>
      <w:spacing w:val="5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633"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hAnsiTheme="majorHAnsi"/>
      <w:color w:val="595959" w:themeColor="text1" w:themeTint="A6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633"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hAnsiTheme="majorHAnsi"/>
      <w:color w:val="404040" w:themeColor="text1" w:themeTint="BF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633"/>
    <w:pPr>
      <w:spacing w:before="200" w:after="80"/>
      <w:outlineLvl w:val="5"/>
    </w:pPr>
    <w:rPr>
      <w:rFonts w:asciiTheme="majorHAnsi" w:hAnsiTheme="majorHAnsi"/>
      <w:b/>
      <w:color w:val="7F7F7F" w:themeColor="background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633"/>
    <w:pPr>
      <w:spacing w:before="200" w:after="80"/>
      <w:outlineLvl w:val="6"/>
    </w:pPr>
    <w:rPr>
      <w:rFonts w:asciiTheme="majorHAnsi" w:hAnsiTheme="majorHAnsi"/>
      <w:b/>
      <w:i/>
      <w:color w:val="808080" w:themeColor="background1" w:themeShade="80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633"/>
    <w:pPr>
      <w:spacing w:before="200" w:after="80"/>
      <w:outlineLvl w:val="7"/>
    </w:pPr>
    <w:rPr>
      <w:rFonts w:asciiTheme="majorHAnsi" w:hAnsiTheme="majorHAnsi"/>
      <w:color w:val="9FB8CD" w:themeColor="accent2"/>
      <w:sz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633"/>
    <w:pPr>
      <w:spacing w:before="200" w:after="80"/>
      <w:outlineLvl w:val="8"/>
    </w:pPr>
    <w:rPr>
      <w:rFonts w:asciiTheme="majorHAnsi" w:hAnsiTheme="majorHAnsi"/>
      <w:i/>
      <w:color w:val="9FB8CD" w:themeColor="accent2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BA26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basedOn w:val="Normal"/>
    <w:link w:val="NoSpacingChar"/>
    <w:uiPriority w:val="99"/>
    <w:qFormat/>
    <w:rsid w:val="00BA263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A263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2633"/>
    <w:rPr>
      <w:rFonts w:cs="Times New Roman"/>
      <w:color w:val="000000" w:themeColor="text1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BA263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2633"/>
    <w:rPr>
      <w:rFonts w:cs="Times New Roman"/>
      <w:color w:val="000000" w:themeColor="text1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6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633"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ListBullet">
    <w:name w:val="List Bullet"/>
    <w:basedOn w:val="Normal"/>
    <w:uiPriority w:val="36"/>
    <w:unhideWhenUsed/>
    <w:qFormat/>
    <w:rsid w:val="00BA2633"/>
    <w:pPr>
      <w:numPr>
        <w:numId w:val="21"/>
      </w:numPr>
      <w:spacing w:after="120"/>
      <w:contextualSpacing/>
    </w:pPr>
  </w:style>
  <w:style w:type="paragraph" w:customStyle="1" w:styleId="Section">
    <w:name w:val="Section"/>
    <w:basedOn w:val="Normal"/>
    <w:next w:val="Normal"/>
    <w:link w:val="SectionChar"/>
    <w:uiPriority w:val="1"/>
    <w:qFormat/>
    <w:rsid w:val="00BA2633"/>
    <w:pPr>
      <w:spacing w:after="120" w:line="240" w:lineRule="auto"/>
      <w:contextualSpacing/>
    </w:pPr>
    <w:rPr>
      <w:rFonts w:asciiTheme="majorHAnsi" w:hAnsiTheme="majorHAnsi"/>
      <w:b/>
      <w:color w:val="9FB8CD" w:themeColor="accent2"/>
      <w:sz w:val="24"/>
    </w:rPr>
  </w:style>
  <w:style w:type="paragraph" w:customStyle="1" w:styleId="Subsection">
    <w:name w:val="Subsection"/>
    <w:basedOn w:val="Normal"/>
    <w:link w:val="SubsectionChar"/>
    <w:uiPriority w:val="3"/>
    <w:qFormat/>
    <w:rsid w:val="00BA2633"/>
    <w:pPr>
      <w:spacing w:before="40" w:after="80" w:line="240" w:lineRule="auto"/>
    </w:pPr>
    <w:rPr>
      <w:rFonts w:asciiTheme="majorHAnsi" w:hAnsiTheme="majorHAnsi"/>
      <w:b/>
      <w:color w:val="727CA3" w:themeColor="accent1"/>
      <w:sz w:val="18"/>
    </w:rPr>
  </w:style>
  <w:style w:type="paragraph" w:styleId="Quote">
    <w:name w:val="Quote"/>
    <w:basedOn w:val="Normal"/>
    <w:link w:val="QuoteChar"/>
    <w:uiPriority w:val="29"/>
    <w:qFormat/>
    <w:rsid w:val="00BA2633"/>
    <w:rPr>
      <w:i/>
      <w:color w:val="7F7F7F" w:themeColor="background1" w:themeShade="7F"/>
    </w:rPr>
  </w:style>
  <w:style w:type="character" w:customStyle="1" w:styleId="QuoteChar">
    <w:name w:val="Quote Char"/>
    <w:basedOn w:val="DefaultParagraphFont"/>
    <w:link w:val="Quote"/>
    <w:uiPriority w:val="29"/>
    <w:rsid w:val="00BA2633"/>
    <w:rPr>
      <w:rFonts w:cs="Times New Roman"/>
      <w:i/>
      <w:color w:val="7F7F7F" w:themeColor="background1" w:themeShade="7F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633"/>
    <w:rPr>
      <w:rFonts w:asciiTheme="majorHAnsi" w:hAnsiTheme="majorHAnsi" w:cs="Times New Roman"/>
      <w:color w:val="628BAD" w:themeColor="accent2" w:themeShade="BF"/>
      <w:spacing w:val="5"/>
      <w:sz w:val="20"/>
      <w:szCs w:val="28"/>
      <w:lang w:eastAsia="ja-JP"/>
    </w:rPr>
  </w:style>
  <w:style w:type="paragraph" w:customStyle="1" w:styleId="PersonalName">
    <w:name w:val="Personal Name"/>
    <w:basedOn w:val="NoSpacing"/>
    <w:link w:val="PersonalNameChar"/>
    <w:uiPriority w:val="1"/>
    <w:qFormat/>
    <w:rsid w:val="00BA2633"/>
    <w:pPr>
      <w:jc w:val="right"/>
    </w:pPr>
    <w:rPr>
      <w:rFonts w:asciiTheme="majorHAnsi" w:hAnsiTheme="majorHAnsi"/>
      <w:noProof/>
      <w:color w:val="525A7D" w:themeColor="accent1" w:themeShade="BF"/>
      <w:sz w:val="40"/>
      <w:szCs w:val="40"/>
    </w:rPr>
  </w:style>
  <w:style w:type="paragraph" w:styleId="ListBullet2">
    <w:name w:val="List Bullet 2"/>
    <w:basedOn w:val="Normal"/>
    <w:uiPriority w:val="36"/>
    <w:unhideWhenUsed/>
    <w:qFormat/>
    <w:rsid w:val="00BA2633"/>
    <w:pPr>
      <w:numPr>
        <w:numId w:val="22"/>
      </w:numPr>
      <w:spacing w:after="1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A2633"/>
    <w:rPr>
      <w:color w:val="B292CA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BA2633"/>
    <w:rPr>
      <w:rFonts w:asciiTheme="majorHAnsi" w:hAnsiTheme="majorHAnsi" w:cs="Times New Roman"/>
      <w:i/>
      <w:color w:val="8E736A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rsid w:val="00BA2633"/>
    <w:pPr>
      <w:spacing w:after="0" w:line="240" w:lineRule="auto"/>
    </w:pPr>
    <w:rPr>
      <w:rFonts w:asciiTheme="majorHAnsi" w:hAnsiTheme="majorHAnsi"/>
      <w:bCs/>
      <w:color w:val="9FB8CD" w:themeColor="accent2"/>
      <w:sz w:val="16"/>
      <w:szCs w:val="18"/>
    </w:rPr>
  </w:style>
  <w:style w:type="character" w:styleId="Emphasis">
    <w:name w:val="Emphasis"/>
    <w:uiPriority w:val="20"/>
    <w:qFormat/>
    <w:rsid w:val="00BA2633"/>
    <w:rPr>
      <w:b/>
      <w:i/>
      <w:spacing w:val="0"/>
    </w:rPr>
  </w:style>
  <w:style w:type="character" w:customStyle="1" w:styleId="NoSpacingChar">
    <w:name w:val="No Spacing Char"/>
    <w:basedOn w:val="DefaultParagraphFont"/>
    <w:link w:val="NoSpacing"/>
    <w:uiPriority w:val="99"/>
    <w:rsid w:val="00BA2633"/>
    <w:rPr>
      <w:rFonts w:cs="Times New Roman"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BA2633"/>
    <w:rPr>
      <w:rFonts w:asciiTheme="majorHAnsi" w:hAnsiTheme="majorHAnsi" w:cs="Times New Roman"/>
      <w:color w:val="FFFFFF" w:themeColor="background1"/>
      <w:spacing w:val="5"/>
      <w:sz w:val="20"/>
      <w:szCs w:val="32"/>
      <w:shd w:val="clear" w:color="auto" w:fill="9FB8CD" w:themeFill="accent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633"/>
    <w:rPr>
      <w:rFonts w:asciiTheme="majorHAnsi" w:hAnsiTheme="majorHAnsi" w:cs="Times New Roman"/>
      <w:color w:val="595959" w:themeColor="text1" w:themeTint="A6"/>
      <w:spacing w:val="5"/>
      <w:sz w:val="20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633"/>
    <w:rPr>
      <w:rFonts w:asciiTheme="majorHAnsi" w:hAnsiTheme="majorHAnsi" w:cs="Times New Roman"/>
      <w:color w:val="595959" w:themeColor="text1" w:themeTint="A6"/>
      <w:sz w:val="20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633"/>
    <w:rPr>
      <w:rFonts w:asciiTheme="majorHAnsi" w:hAnsiTheme="majorHAnsi" w:cs="Times New Roman"/>
      <w:color w:val="404040" w:themeColor="text1" w:themeTint="BF"/>
      <w:sz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633"/>
    <w:rPr>
      <w:rFonts w:asciiTheme="majorHAnsi" w:hAnsiTheme="majorHAnsi" w:cs="Times New Roman"/>
      <w:b/>
      <w:color w:val="7F7F7F" w:themeColor="background1" w:themeShade="7F"/>
      <w:sz w:val="18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633"/>
    <w:rPr>
      <w:rFonts w:asciiTheme="majorHAnsi" w:hAnsiTheme="majorHAnsi" w:cs="Times New Roman"/>
      <w:b/>
      <w:i/>
      <w:color w:val="808080" w:themeColor="background1" w:themeShade="80"/>
      <w:sz w:val="18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633"/>
    <w:rPr>
      <w:rFonts w:asciiTheme="majorHAnsi" w:hAnsiTheme="majorHAnsi" w:cs="Times New Roman"/>
      <w:color w:val="9FB8CD" w:themeColor="accent2"/>
      <w:sz w:val="18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633"/>
    <w:rPr>
      <w:rFonts w:asciiTheme="majorHAnsi" w:hAnsiTheme="majorHAnsi" w:cs="Times New Roman"/>
      <w:i/>
      <w:color w:val="9FB8CD" w:themeColor="accent2"/>
      <w:sz w:val="18"/>
      <w:szCs w:val="20"/>
      <w:lang w:eastAsia="ja-JP"/>
    </w:rPr>
  </w:style>
  <w:style w:type="character" w:styleId="IntenseEmphasis">
    <w:name w:val="Intense Emphasis"/>
    <w:basedOn w:val="DefaultParagraphFont"/>
    <w:uiPriority w:val="21"/>
    <w:qFormat/>
    <w:rsid w:val="00BA2633"/>
    <w:rPr>
      <w:rFonts w:cs="Times New Roman"/>
      <w:b/>
      <w:i/>
      <w:color w:val="BAC737" w:themeColor="accent3" w:themeShade="BF"/>
      <w:sz w:val="20"/>
      <w:szCs w:val="20"/>
    </w:rPr>
  </w:style>
  <w:style w:type="paragraph" w:styleId="IntenseQuote">
    <w:name w:val="Intense Quote"/>
    <w:basedOn w:val="Normal"/>
    <w:link w:val="IntenseQuoteChar"/>
    <w:uiPriority w:val="30"/>
    <w:qFormat/>
    <w:rsid w:val="00BA2633"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hAnsiTheme="majorHAnsi"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633"/>
    <w:rPr>
      <w:rFonts w:asciiTheme="majorHAnsi" w:hAnsiTheme="majorHAnsi" w:cs="Times New Roman"/>
      <w:i/>
      <w:color w:val="FFFFFF" w:themeColor="background1"/>
      <w:sz w:val="20"/>
      <w:szCs w:val="20"/>
      <w:shd w:val="clear" w:color="auto" w:fill="9FB8CD" w:themeFill="accent2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BA2633"/>
    <w:rPr>
      <w:rFonts w:cs="Times New Roman"/>
      <w:b/>
      <w:color w:val="525A7D" w:themeColor="accent1" w:themeShade="BF"/>
      <w:sz w:val="20"/>
      <w:szCs w:val="20"/>
      <w:u w:val="single"/>
    </w:rPr>
  </w:style>
  <w:style w:type="paragraph" w:styleId="ListBullet3">
    <w:name w:val="List Bullet 3"/>
    <w:basedOn w:val="Normal"/>
    <w:uiPriority w:val="36"/>
    <w:unhideWhenUsed/>
    <w:qFormat/>
    <w:rsid w:val="00BA2633"/>
    <w:pPr>
      <w:numPr>
        <w:numId w:val="23"/>
      </w:numPr>
      <w:spacing w:after="120"/>
      <w:contextualSpacing/>
    </w:pPr>
  </w:style>
  <w:style w:type="paragraph" w:styleId="ListBullet4">
    <w:name w:val="List Bullet 4"/>
    <w:basedOn w:val="Normal"/>
    <w:uiPriority w:val="36"/>
    <w:unhideWhenUsed/>
    <w:qFormat/>
    <w:rsid w:val="00BA2633"/>
    <w:pPr>
      <w:numPr>
        <w:numId w:val="24"/>
      </w:numPr>
      <w:spacing w:after="120"/>
      <w:contextualSpacing/>
    </w:pPr>
  </w:style>
  <w:style w:type="paragraph" w:styleId="ListBullet5">
    <w:name w:val="List Bullet 5"/>
    <w:basedOn w:val="Normal"/>
    <w:uiPriority w:val="36"/>
    <w:unhideWhenUsed/>
    <w:qFormat/>
    <w:rsid w:val="00BA2633"/>
    <w:pPr>
      <w:numPr>
        <w:numId w:val="25"/>
      </w:numPr>
      <w:spacing w:after="120"/>
      <w:contextualSpacing/>
    </w:pPr>
  </w:style>
  <w:style w:type="character" w:styleId="Strong">
    <w:name w:val="Strong"/>
    <w:uiPriority w:val="22"/>
    <w:qFormat/>
    <w:rsid w:val="00BA2633"/>
    <w:rPr>
      <w:rFonts w:asciiTheme="minorHAnsi" w:hAnsiTheme="minorHAnsi"/>
      <w:b/>
      <w:color w:val="9FB8CD" w:themeColor="accent2"/>
    </w:rPr>
  </w:style>
  <w:style w:type="character" w:styleId="SubtleEmphasis">
    <w:name w:val="Subtle Emphasis"/>
    <w:basedOn w:val="DefaultParagraphFont"/>
    <w:uiPriority w:val="19"/>
    <w:qFormat/>
    <w:rsid w:val="00BA2633"/>
    <w:rPr>
      <w:rFonts w:cs="Times New Roman"/>
      <w:i/>
      <w:color w:val="737373" w:themeColor="text1" w:themeTint="8C"/>
      <w:kern w:val="16"/>
      <w:sz w:val="20"/>
      <w:szCs w:val="24"/>
    </w:rPr>
  </w:style>
  <w:style w:type="character" w:styleId="SubtleReference">
    <w:name w:val="Subtle Reference"/>
    <w:basedOn w:val="DefaultParagraphFont"/>
    <w:uiPriority w:val="31"/>
    <w:qFormat/>
    <w:rsid w:val="00BA2633"/>
    <w:rPr>
      <w:rFonts w:cs="Times New Roman"/>
      <w:color w:val="737373" w:themeColor="text1" w:themeTint="8C"/>
      <w:sz w:val="20"/>
      <w:szCs w:val="20"/>
      <w:u w:val="single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rsid w:val="00BA2633"/>
    <w:pPr>
      <w:tabs>
        <w:tab w:val="right" w:leader="dot" w:pos="8630"/>
      </w:tabs>
      <w:spacing w:after="40" w:line="240" w:lineRule="auto"/>
    </w:pPr>
    <w:rPr>
      <w:smallCaps/>
      <w:noProof/>
      <w:color w:val="9FB8CD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rsid w:val="00BA2633"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rsid w:val="00BA2633"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rsid w:val="00BA2633"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rsid w:val="00BA2633"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rsid w:val="00BA2633"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rsid w:val="00BA2633"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rsid w:val="00BA2633"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rsid w:val="00BA2633"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SendersAddress">
    <w:name w:val="Sender's Address"/>
    <w:basedOn w:val="NoSpacing"/>
    <w:link w:val="SendersAddressChar"/>
    <w:uiPriority w:val="2"/>
    <w:unhideWhenUsed/>
    <w:qFormat/>
    <w:rsid w:val="00BA2633"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szCs w:val="18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BA2633"/>
    <w:pPr>
      <w:spacing w:after="720" w:line="240" w:lineRule="auto"/>
    </w:pPr>
    <w:rPr>
      <w:rFonts w:asciiTheme="majorHAnsi" w:hAnsiTheme="majorHAnsi" w:cstheme="minorHAnsi"/>
      <w:color w:val="9FB8CD" w:themeColor="accen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BA2633"/>
    <w:rPr>
      <w:rFonts w:asciiTheme="majorHAnsi" w:hAnsiTheme="majorHAnsi"/>
      <w:color w:val="9FB8CD" w:themeColor="accent2"/>
      <w:sz w:val="24"/>
      <w:szCs w:val="24"/>
      <w:lang w:eastAsia="ja-JP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BA2633"/>
    <w:pPr>
      <w:spacing w:line="240" w:lineRule="auto"/>
    </w:pPr>
    <w:rPr>
      <w:rFonts w:asciiTheme="majorHAnsi" w:hAnsiTheme="majorHAnsi"/>
      <w:color w:val="9FB8CD" w:themeColor="accent2"/>
      <w:sz w:val="52"/>
      <w:szCs w:val="48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BA2633"/>
    <w:rPr>
      <w:rFonts w:asciiTheme="majorHAnsi" w:hAnsiTheme="majorHAnsi" w:cs="Times New Roman"/>
      <w:color w:val="9FB8CD" w:themeColor="accent2"/>
      <w:sz w:val="52"/>
      <w:szCs w:val="48"/>
      <w:lang w:eastAsia="ja-JP"/>
    </w:rPr>
  </w:style>
  <w:style w:type="character" w:customStyle="1" w:styleId="PersonalNameChar">
    <w:name w:val="Personal Name Char"/>
    <w:basedOn w:val="NoSpacingChar"/>
    <w:link w:val="PersonalName"/>
    <w:uiPriority w:val="1"/>
    <w:rsid w:val="00BA2633"/>
    <w:rPr>
      <w:rFonts w:asciiTheme="majorHAnsi" w:hAnsiTheme="majorHAnsi"/>
      <w:noProof/>
      <w:color w:val="525A7D" w:themeColor="accent1" w:themeShade="BF"/>
      <w:sz w:val="40"/>
      <w:szCs w:val="40"/>
    </w:rPr>
  </w:style>
  <w:style w:type="character" w:customStyle="1" w:styleId="SectionChar">
    <w:name w:val="Section Char"/>
    <w:basedOn w:val="DefaultParagraphFont"/>
    <w:link w:val="Section"/>
    <w:uiPriority w:val="1"/>
    <w:rsid w:val="00BA2633"/>
    <w:rPr>
      <w:rFonts w:asciiTheme="majorHAnsi" w:hAnsiTheme="majorHAnsi" w:cs="Times New Roman"/>
      <w:b/>
      <w:color w:val="9FB8CD" w:themeColor="accent2"/>
      <w:sz w:val="24"/>
      <w:szCs w:val="20"/>
      <w:lang w:eastAsia="ja-JP"/>
    </w:rPr>
  </w:style>
  <w:style w:type="character" w:customStyle="1" w:styleId="SubsectionChar">
    <w:name w:val="Subsection Char"/>
    <w:basedOn w:val="DefaultParagraphFont"/>
    <w:link w:val="Subsection"/>
    <w:uiPriority w:val="3"/>
    <w:rsid w:val="00BA2633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character" w:customStyle="1" w:styleId="SendersAddressChar">
    <w:name w:val="Sender's Address Char"/>
    <w:basedOn w:val="NoSpacingChar"/>
    <w:link w:val="SendersAddress"/>
    <w:uiPriority w:val="1"/>
    <w:semiHidden/>
    <w:rsid w:val="00BA2633"/>
    <w:rPr>
      <w:rFonts w:asciiTheme="majorHAnsi" w:hAnsiTheme="majorHAnsi"/>
      <w:color w:val="9FB8CD" w:themeColor="accent2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sid w:val="00BA2633"/>
    <w:rPr>
      <w:color w:val="808080"/>
    </w:rPr>
  </w:style>
  <w:style w:type="paragraph" w:customStyle="1" w:styleId="SubsectionDate">
    <w:name w:val="Subsection Date"/>
    <w:basedOn w:val="Section"/>
    <w:link w:val="SubsectionDateChar"/>
    <w:uiPriority w:val="4"/>
    <w:qFormat/>
    <w:rsid w:val="00BA2633"/>
    <w:rPr>
      <w:b w:val="0"/>
      <w:color w:val="727CA3" w:themeColor="accent1"/>
      <w:sz w:val="18"/>
    </w:rPr>
  </w:style>
  <w:style w:type="paragraph" w:customStyle="1" w:styleId="SubsectionText">
    <w:name w:val="Subsection Text"/>
    <w:basedOn w:val="Normal"/>
    <w:uiPriority w:val="5"/>
    <w:qFormat/>
    <w:rsid w:val="00BA2633"/>
    <w:pPr>
      <w:spacing w:after="320"/>
      <w:contextualSpacing/>
    </w:pPr>
  </w:style>
  <w:style w:type="character" w:customStyle="1" w:styleId="SubsectionDateChar">
    <w:name w:val="Subsection Date Char"/>
    <w:basedOn w:val="SubsectionChar"/>
    <w:link w:val="SubsectionDate"/>
    <w:uiPriority w:val="4"/>
    <w:rsid w:val="00BA2633"/>
  </w:style>
  <w:style w:type="paragraph" w:customStyle="1" w:styleId="FooterFirstPage">
    <w:name w:val="Footer First Page"/>
    <w:basedOn w:val="Footer"/>
    <w:uiPriority w:val="34"/>
    <w:rsid w:val="00BA2633"/>
    <w:pPr>
      <w:pBdr>
        <w:top w:val="dashed" w:sz="4" w:space="18" w:color="7F7F7F"/>
      </w:pBdr>
      <w:jc w:val="right"/>
    </w:pPr>
    <w:rPr>
      <w:color w:val="7F7F7F" w:themeColor="text1" w:themeTint="80"/>
      <w:szCs w:val="18"/>
    </w:rPr>
  </w:style>
  <w:style w:type="paragraph" w:customStyle="1" w:styleId="HeaderFirstPage">
    <w:name w:val="Header First Page"/>
    <w:basedOn w:val="Header"/>
    <w:qFormat/>
    <w:rsid w:val="00BA2633"/>
    <w:pPr>
      <w:pBdr>
        <w:bottom w:val="dashed" w:sz="4" w:space="18" w:color="7F7F7F"/>
      </w:pBdr>
      <w:spacing w:line="396" w:lineRule="auto"/>
    </w:pPr>
    <w:rPr>
      <w:color w:val="7F7F7F" w:themeColor="text1" w:themeTint="80"/>
    </w:rPr>
  </w:style>
  <w:style w:type="paragraph" w:customStyle="1" w:styleId="AddressText">
    <w:name w:val="Address Text"/>
    <w:basedOn w:val="NoSpacing"/>
    <w:uiPriority w:val="2"/>
    <w:qFormat/>
    <w:rsid w:val="00BA2633"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lang w:bidi="he-IL"/>
    </w:rPr>
  </w:style>
  <w:style w:type="paragraph" w:customStyle="1" w:styleId="HeaderLeft">
    <w:name w:val="Header Left"/>
    <w:basedOn w:val="Header"/>
    <w:uiPriority w:val="35"/>
    <w:unhideWhenUsed/>
    <w:qFormat/>
    <w:rsid w:val="00BA2633"/>
    <w:pPr>
      <w:pBdr>
        <w:bottom w:val="dashed" w:sz="4" w:space="18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paragraph" w:customStyle="1" w:styleId="FooterLeft">
    <w:name w:val="Footer Left"/>
    <w:basedOn w:val="Normal"/>
    <w:next w:val="Subsection"/>
    <w:uiPriority w:val="35"/>
    <w:unhideWhenUsed/>
    <w:qFormat/>
    <w:rsid w:val="00BA2633"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  <w:szCs w:val="18"/>
    </w:rPr>
  </w:style>
  <w:style w:type="paragraph" w:customStyle="1" w:styleId="HeaderRight">
    <w:name w:val="Header Right"/>
    <w:basedOn w:val="Header"/>
    <w:uiPriority w:val="35"/>
    <w:unhideWhenUsed/>
    <w:qFormat/>
    <w:rsid w:val="00BA2633"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customStyle="1" w:styleId="FooterRight">
    <w:name w:val="Footer Right"/>
    <w:basedOn w:val="Footer"/>
    <w:uiPriority w:val="35"/>
    <w:unhideWhenUsed/>
    <w:qFormat/>
    <w:rsid w:val="00BA2633"/>
    <w:pPr>
      <w:pBdr>
        <w:top w:val="dashed" w:sz="4" w:space="18" w:color="7F7F7F"/>
      </w:pBdr>
      <w:jc w:val="right"/>
    </w:pPr>
    <w:rPr>
      <w:color w:val="7F7F7F" w:themeColor="text1" w:themeTint="80"/>
      <w:szCs w:val="18"/>
      <w:lang w:eastAsia="en-US"/>
    </w:rPr>
  </w:style>
  <w:style w:type="paragraph" w:customStyle="1" w:styleId="RecipientsName">
    <w:name w:val="Recipient's Name"/>
    <w:basedOn w:val="NoSpacing"/>
    <w:uiPriority w:val="1"/>
    <w:qFormat/>
    <w:rsid w:val="00BA2633"/>
    <w:pPr>
      <w:jc w:val="right"/>
    </w:pPr>
    <w:rPr>
      <w:rFonts w:asciiTheme="majorHAnsi" w:hAnsiTheme="majorHAnsi"/>
      <w:noProof/>
      <w:color w:val="525A7D" w:themeColor="accent1" w:themeShade="BF"/>
      <w:sz w:val="36"/>
      <w:szCs w:val="36"/>
      <w:lang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3\Origin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F36970EF3C754FA596818550903E62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0E6B3-3AC6-432A-BC69-B9A70B63497F}"/>
      </w:docPartPr>
      <w:docPartBody>
        <w:p w:rsidR="00B230FD" w:rsidRDefault="00B94327">
          <w:pPr>
            <w:pStyle w:val="F36970EF3C754FA596818550903E62E4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0D5595E2AE8A4ED5896D39B3AFA1A0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44ABA3-F3A1-4B34-A122-211AD9481692}"/>
      </w:docPartPr>
      <w:docPartBody>
        <w:p w:rsidR="00B230FD" w:rsidRDefault="00B94327">
          <w:pPr>
            <w:pStyle w:val="0D5595E2AE8A4ED5896D39B3AFA1A031"/>
          </w:pPr>
          <w:r>
            <w:t>[Type the author name]</w:t>
          </w:r>
        </w:p>
      </w:docPartBody>
    </w:docPart>
    <w:docPart>
      <w:docPartPr>
        <w:name w:val="C3656C0BCDEE4937A756F13D6E756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2B47B-5A6E-428B-9981-FD95E6020596}"/>
      </w:docPartPr>
      <w:docPartBody>
        <w:p w:rsidR="00B230FD" w:rsidRDefault="00B94327">
          <w:pPr>
            <w:pStyle w:val="C3656C0BCDEE4937A756F13D6E7562DC"/>
          </w:pPr>
          <w:r>
            <w:t>[Type the author name]</w:t>
          </w:r>
        </w:p>
      </w:docPartBody>
    </w:docPart>
    <w:docPart>
      <w:docPartPr>
        <w:name w:val="DA6FE24AE7DF46CEA12E01426D3C44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54291C-37FA-459B-94F7-6D71A958114A}"/>
      </w:docPartPr>
      <w:docPartBody>
        <w:p w:rsidR="00B230FD" w:rsidRDefault="00B94327">
          <w:pPr>
            <w:pStyle w:val="DA6FE24AE7DF46CEA12E01426D3C442F"/>
          </w:pPr>
          <w:r>
            <w:t>[Type your phone number]</w:t>
          </w:r>
        </w:p>
      </w:docPartBody>
    </w:docPart>
    <w:docPart>
      <w:docPartPr>
        <w:name w:val="8E0E0848282C43218EFA17C24DF9D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D1D96-33C3-4D70-AE59-04FCE3287717}"/>
      </w:docPartPr>
      <w:docPartBody>
        <w:p w:rsidR="00B230FD" w:rsidRDefault="00B94327">
          <w:pPr>
            <w:pStyle w:val="8E0E0848282C43218EFA17C24DF9DD92"/>
          </w:pPr>
          <w:r>
            <w:t>[Type your e-mail address]</w:t>
          </w:r>
        </w:p>
      </w:docPartBody>
    </w:docPart>
    <w:docPart>
      <w:docPartPr>
        <w:name w:val="5D404EFD5B9848F89C3C4CDD77E99E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31ACDC-658F-4497-80E7-8C07D30F4114}"/>
      </w:docPartPr>
      <w:docPartBody>
        <w:p w:rsidR="00B34609" w:rsidRDefault="0028412C" w:rsidP="0028412C">
          <w:pPr>
            <w:pStyle w:val="5D404EFD5B9848F89C3C4CDD77E99EEF"/>
          </w:pPr>
          <w:r>
            <w:t>[Type your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ill Sans MT">
    <w:altName w:val="Segoe UI"/>
    <w:charset w:val="00"/>
    <w:family w:val="swiss"/>
    <w:pitch w:val="variable"/>
    <w:sig w:usb0="00000001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B94327"/>
    <w:rsid w:val="0028412C"/>
    <w:rsid w:val="005946AD"/>
    <w:rsid w:val="007E2FC8"/>
    <w:rsid w:val="00B230FD"/>
    <w:rsid w:val="00B34609"/>
    <w:rsid w:val="00B94327"/>
    <w:rsid w:val="00C961A1"/>
    <w:rsid w:val="00F06E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0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B230FD"/>
    <w:rPr>
      <w:color w:val="808080"/>
    </w:rPr>
  </w:style>
  <w:style w:type="paragraph" w:customStyle="1" w:styleId="F36970EF3C754FA596818550903E62E4">
    <w:name w:val="F36970EF3C754FA596818550903E62E4"/>
    <w:rsid w:val="00B230FD"/>
  </w:style>
  <w:style w:type="paragraph" w:customStyle="1" w:styleId="38836E52D8FA48AD9D1F699C97D9F1D6">
    <w:name w:val="38836E52D8FA48AD9D1F699C97D9F1D6"/>
    <w:rsid w:val="00B230FD"/>
  </w:style>
  <w:style w:type="paragraph" w:customStyle="1" w:styleId="111B8A093ADD44C5B9E5B4A68E4E0CA1">
    <w:name w:val="111B8A093ADD44C5B9E5B4A68E4E0CA1"/>
    <w:rsid w:val="00B230FD"/>
  </w:style>
  <w:style w:type="paragraph" w:customStyle="1" w:styleId="1ECE564E214A4772A6FD0962AE671576">
    <w:name w:val="1ECE564E214A4772A6FD0962AE671576"/>
    <w:rsid w:val="00B230FD"/>
  </w:style>
  <w:style w:type="paragraph" w:customStyle="1" w:styleId="3F8EDA09CE39412A96924BE993FBDC79">
    <w:name w:val="3F8EDA09CE39412A96924BE993FBDC79"/>
    <w:rsid w:val="00B230FD"/>
  </w:style>
  <w:style w:type="paragraph" w:customStyle="1" w:styleId="07A62F98A5B74701A677054ADC13FF20">
    <w:name w:val="07A62F98A5B74701A677054ADC13FF20"/>
    <w:rsid w:val="00B230FD"/>
  </w:style>
  <w:style w:type="paragraph" w:customStyle="1" w:styleId="AE68499EB32A4420A648F4FB16A07F9E">
    <w:name w:val="AE68499EB32A4420A648F4FB16A07F9E"/>
    <w:rsid w:val="00B230FD"/>
  </w:style>
  <w:style w:type="paragraph" w:customStyle="1" w:styleId="E31939226A914510B4A0B6BFFF148473">
    <w:name w:val="E31939226A914510B4A0B6BFFF148473"/>
    <w:rsid w:val="00B230FD"/>
  </w:style>
  <w:style w:type="paragraph" w:customStyle="1" w:styleId="0D5595E2AE8A4ED5896D39B3AFA1A031">
    <w:name w:val="0D5595E2AE8A4ED5896D39B3AFA1A031"/>
    <w:rsid w:val="00B230FD"/>
  </w:style>
  <w:style w:type="paragraph" w:customStyle="1" w:styleId="C3656C0BCDEE4937A756F13D6E7562DC">
    <w:name w:val="C3656C0BCDEE4937A756F13D6E7562DC"/>
    <w:rsid w:val="00B230FD"/>
  </w:style>
  <w:style w:type="paragraph" w:customStyle="1" w:styleId="DA6FE24AE7DF46CEA12E01426D3C442F">
    <w:name w:val="DA6FE24AE7DF46CEA12E01426D3C442F"/>
    <w:rsid w:val="00B230FD"/>
  </w:style>
  <w:style w:type="paragraph" w:customStyle="1" w:styleId="8E0E0848282C43218EFA17C24DF9DD92">
    <w:name w:val="8E0E0848282C43218EFA17C24DF9DD92"/>
    <w:rsid w:val="00B230FD"/>
  </w:style>
  <w:style w:type="paragraph" w:customStyle="1" w:styleId="5D404EFD5B9848F89C3C4CDD77E99EEF">
    <w:name w:val="5D404EFD5B9848F89C3C4CDD77E99EEF"/>
    <w:rsid w:val="0028412C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ns:customPropertyEditors xmlns:tns="http://schemas.microsoft.com/office/2006/customDocumentInformationPanel">
  <tns:showOnOpen/>
  <tns:defaultPropertyEditorNamespace/>
</tns:customPropertyEditors>
</file>

<file path=customXml/itemProps1.xml><?xml version="1.0" encoding="utf-8"?>
<ds:datastoreItem xmlns:ds="http://schemas.openxmlformats.org/officeDocument/2006/customXml" ds:itemID="{63361B41-9EA9-4B18-B598-1F4C6C2537EB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OriginResume</Template>
  <TotalTime>375</TotalTime>
  <Pages>2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 A. Ryan</dc:creator>
  <cp:lastModifiedBy>Christopher Ryan</cp:lastModifiedBy>
  <cp:revision>14</cp:revision>
  <cp:lastPrinted>2008-09-16T17:43:00Z</cp:lastPrinted>
  <dcterms:created xsi:type="dcterms:W3CDTF">2008-09-13T03:38:00Z</dcterms:created>
  <dcterms:modified xsi:type="dcterms:W3CDTF">2012-11-27T04:18:00Z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1033</vt:i4>
  </property>
  <property fmtid="{D5CDD505-2E9C-101B-9397-08002B2CF9AE}" pid="3" name="_Version">
    <vt:lpwstr>0809</vt:lpwstr>
  </property>
</Properties>
</file>