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color w:val="000000" w:themeColor="text1"/>
        </w:rPr>
        <w:alias w:val="Resume Name"/>
        <w:tag w:val="Resume Name"/>
        <w:id w:val="2142538285"/>
        <w:placeholder>
          <w:docPart w:val="97C7093CB2784E5AA76F23AD88581DF0"/>
        </w:placeholder>
        <w:docPartList>
          <w:docPartGallery w:val="Quick Parts"/>
          <w:docPartCategory w:val=" Resume Name"/>
        </w:docPartList>
      </w:sdtPr>
      <w:sdtEndPr/>
      <w:sdtContent>
        <w:tbl>
          <w:tblPr>
            <w:tblpPr w:leftFromText="187" w:rightFromText="187" w:tblpYSpec="top"/>
            <w:tblOverlap w:val="never"/>
            <w:tblW w:w="0" w:type="auto"/>
            <w:tblBorders>
              <w:top w:val="dashed" w:sz="4" w:space="0" w:color="808080" w:themeColor="background1" w:themeShade="80"/>
              <w:insideH w:val="dashed" w:sz="4" w:space="0" w:color="7F7F7F"/>
              <w:insideV w:val="dashed" w:sz="4" w:space="0" w:color="7F7F7F"/>
            </w:tblBorders>
            <w:tblLook w:val="04A0" w:firstRow="1" w:lastRow="0" w:firstColumn="1" w:lastColumn="0" w:noHBand="0" w:noVBand="1"/>
          </w:tblPr>
          <w:tblGrid>
            <w:gridCol w:w="9576"/>
          </w:tblGrid>
          <w:tr w:rsidR="006534C0" w:rsidTr="00A619BC">
            <w:trPr>
              <w:trHeight w:val="70"/>
            </w:trPr>
            <w:tc>
              <w:tcPr>
                <w:tcW w:w="9576" w:type="dxa"/>
              </w:tcPr>
              <w:p w:rsidR="006534C0" w:rsidRDefault="006534C0">
                <w:pPr>
                  <w:pStyle w:val="HeaderFirstPage"/>
                  <w:pBdr>
                    <w:bottom w:val="none" w:sz="0" w:space="0" w:color="auto"/>
                  </w:pBdr>
                  <w:spacing w:after="0" w:line="240" w:lineRule="auto"/>
                  <w:rPr>
                    <w:color w:val="9FB8CD" w:themeColor="accent2"/>
                  </w:rPr>
                </w:pPr>
              </w:p>
            </w:tc>
          </w:tr>
        </w:tbl>
        <w:tbl>
          <w:tblPr>
            <w:tblW w:w="5000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05"/>
            <w:gridCol w:w="10379"/>
          </w:tblGrid>
          <w:tr w:rsidR="006534C0" w:rsidTr="00A619BC">
            <w:trPr>
              <w:trHeight w:val="1272"/>
              <w:jc w:val="center"/>
            </w:trPr>
            <w:tc>
              <w:tcPr>
                <w:tcW w:w="365" w:type="dxa"/>
                <w:shd w:val="clear" w:color="auto" w:fill="9FB8CD" w:themeFill="accent2"/>
              </w:tcPr>
              <w:p w:rsidR="006534C0" w:rsidRDefault="006534C0">
                <w:pPr>
                  <w:spacing w:after="0" w:line="240" w:lineRule="auto"/>
                </w:pPr>
              </w:p>
            </w:tc>
            <w:tc>
              <w:tcPr>
                <w:tcW w:w="9363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:rsidR="006534C0" w:rsidRDefault="00EB6CF8">
                <w:pPr>
                  <w:pStyle w:val="PersonalName"/>
                </w:pPr>
                <w:r>
                  <w:rPr>
                    <w:color w:val="628BAD" w:themeColor="accent2" w:themeShade="BF"/>
                    <w:spacing w:val="10"/>
                  </w:rPr>
                  <w:sym w:font="Wingdings 3" w:char="F07D"/>
                </w:r>
                <w:sdt>
                  <w:sdtPr>
                    <w:id w:val="10979384"/>
                    <w:placeholder>
                      <w:docPart w:val="3DBC67F41515437786B904FDCB9275AD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 w:rsidR="00142DE7">
                      <w:t>Charmin Williams</w:t>
                    </w:r>
                  </w:sdtContent>
                </w:sdt>
              </w:p>
              <w:p w:rsidR="006534C0" w:rsidRDefault="000920A6">
                <w:pPr>
                  <w:pStyle w:val="AddressText"/>
                  <w:spacing w:line="240" w:lineRule="auto"/>
                </w:pPr>
                <w:r>
                  <w:t>109 Summers Circle</w:t>
                </w:r>
              </w:p>
              <w:p w:rsidR="000920A6" w:rsidRDefault="000920A6">
                <w:pPr>
                  <w:pStyle w:val="AddressText"/>
                  <w:spacing w:line="240" w:lineRule="auto"/>
                </w:pPr>
                <w:proofErr w:type="spellStart"/>
                <w:r>
                  <w:t>Azle,TX</w:t>
                </w:r>
                <w:proofErr w:type="spellEnd"/>
                <w:r>
                  <w:t xml:space="preserve"> 76020</w:t>
                </w:r>
              </w:p>
              <w:p w:rsidR="006534C0" w:rsidRDefault="00EB6CF8">
                <w:pPr>
                  <w:pStyle w:val="AddressText"/>
                  <w:spacing w:line="240" w:lineRule="auto"/>
                </w:pPr>
                <w:r>
                  <w:t xml:space="preserve">Phone: </w:t>
                </w:r>
                <w:r w:rsidR="001A0F99">
                  <w:t>817-925-5291</w:t>
                </w:r>
              </w:p>
              <w:p w:rsidR="006534C0" w:rsidRDefault="00EB6CF8" w:rsidP="001A0F99">
                <w:pPr>
                  <w:pStyle w:val="AddressText"/>
                  <w:spacing w:line="240" w:lineRule="auto"/>
                  <w:rPr>
                    <w:sz w:val="24"/>
                  </w:rPr>
                </w:pPr>
                <w:r>
                  <w:t xml:space="preserve">E-mail: </w:t>
                </w:r>
                <w:r w:rsidR="00142DE7">
                  <w:t>charmin.</w:t>
                </w:r>
                <w:r w:rsidR="000920A6">
                  <w:t>willliams</w:t>
                </w:r>
                <w:r w:rsidR="001A0F99">
                  <w:t>1</w:t>
                </w:r>
                <w:r w:rsidR="000920A6">
                  <w:t>@</w:t>
                </w:r>
                <w:r w:rsidR="001A0F99">
                  <w:t>gmail</w:t>
                </w:r>
                <w:r w:rsidR="000920A6">
                  <w:t>.com</w:t>
                </w:r>
              </w:p>
            </w:tc>
          </w:tr>
        </w:tbl>
        <w:p w:rsidR="006534C0" w:rsidRDefault="009F2B27">
          <w:pPr>
            <w:pStyle w:val="NoSpacing"/>
          </w:pPr>
        </w:p>
      </w:sdtContent>
    </w:sdt>
    <w:p w:rsidR="006534C0" w:rsidRDefault="006534C0">
      <w:pPr>
        <w:pStyle w:val="NoSpacing"/>
      </w:pPr>
    </w:p>
    <w:tbl>
      <w:tblPr>
        <w:tblW w:w="5069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"/>
        <w:gridCol w:w="10563"/>
      </w:tblGrid>
      <w:tr w:rsidR="006534C0" w:rsidTr="00A619BC">
        <w:trPr>
          <w:trHeight w:val="8625"/>
          <w:jc w:val="center"/>
        </w:trPr>
        <w:tc>
          <w:tcPr>
            <w:tcW w:w="370" w:type="dxa"/>
            <w:shd w:val="clear" w:color="auto" w:fill="AAB0C7" w:themeFill="accent1" w:themeFillTint="99"/>
          </w:tcPr>
          <w:p w:rsidR="006534C0" w:rsidRDefault="006534C0">
            <w:pPr>
              <w:spacing w:after="0" w:line="240" w:lineRule="auto"/>
            </w:pPr>
          </w:p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:rsidR="006534C0" w:rsidRDefault="00784578">
            <w:pPr>
              <w:pStyle w:val="Section"/>
            </w:pPr>
            <w:r>
              <w:t>Qualifications</w:t>
            </w:r>
          </w:p>
          <w:p w:rsidR="006534C0" w:rsidRDefault="00784578">
            <w:pPr>
              <w:pStyle w:val="SubsectionText"/>
            </w:pPr>
            <w:r>
              <w:t>I have twent</w:t>
            </w:r>
            <w:r w:rsidR="00DE2263">
              <w:t xml:space="preserve">y plus years in the cosmetology </w:t>
            </w:r>
            <w:proofErr w:type="gramStart"/>
            <w:r w:rsidR="00DE2263">
              <w:t>industry ,</w:t>
            </w:r>
            <w:proofErr w:type="gramEnd"/>
            <w:r w:rsidR="00C277C6">
              <w:t xml:space="preserve"> </w:t>
            </w:r>
            <w:r>
              <w:t>where I received recognition as outstanding sales growth for two consecutive quarters.</w:t>
            </w:r>
            <w:r w:rsidR="00DE2263">
              <w:t xml:space="preserve"> I also have extensive management experience in the administration division which had a varied list of responsibilities which included payroll and inventory.</w:t>
            </w:r>
          </w:p>
          <w:p w:rsidR="006534C0" w:rsidRDefault="00EB6CF8">
            <w:pPr>
              <w:pStyle w:val="Section"/>
            </w:pPr>
            <w:r>
              <w:t>Education</w:t>
            </w:r>
          </w:p>
          <w:p w:rsidR="006534C0" w:rsidRDefault="00784578">
            <w:pPr>
              <w:pStyle w:val="Subsection"/>
              <w:spacing w:after="0"/>
              <w:rPr>
                <w:b w:val="0"/>
              </w:rPr>
            </w:pPr>
            <w:r>
              <w:t>High School General Equivalency Exam</w:t>
            </w:r>
          </w:p>
          <w:p w:rsidR="006534C0" w:rsidRDefault="00784578">
            <w:pPr>
              <w:pStyle w:val="ListBullet"/>
              <w:numPr>
                <w:ilvl w:val="0"/>
                <w:numId w:val="1"/>
              </w:numPr>
              <w:spacing w:after="0" w:line="240" w:lineRule="auto"/>
            </w:pPr>
            <w:r>
              <w:t>Class Valedictorian</w:t>
            </w:r>
          </w:p>
          <w:p w:rsidR="00784578" w:rsidRDefault="00784578">
            <w:pPr>
              <w:pStyle w:val="ListBullet"/>
              <w:numPr>
                <w:ilvl w:val="0"/>
                <w:numId w:val="1"/>
              </w:numPr>
              <w:spacing w:after="0" w:line="240" w:lineRule="auto"/>
            </w:pPr>
            <w:r>
              <w:t>Business Computer Information Systems</w:t>
            </w:r>
          </w:p>
          <w:p w:rsidR="006534C0" w:rsidRDefault="006534C0">
            <w:pPr>
              <w:spacing w:after="0" w:line="240" w:lineRule="auto"/>
            </w:pPr>
          </w:p>
          <w:p w:rsidR="006534C0" w:rsidRDefault="00EB6CF8">
            <w:pPr>
              <w:pStyle w:val="Section"/>
              <w:spacing w:after="0"/>
            </w:pPr>
            <w:r>
              <w:t>Experience</w:t>
            </w:r>
          </w:p>
          <w:p w:rsidR="006534C0" w:rsidRDefault="00784578">
            <w:pPr>
              <w:pStyle w:val="Subsection"/>
              <w:spacing w:after="0"/>
              <w:rPr>
                <w:rStyle w:val="SubsectionDateChar"/>
              </w:rPr>
            </w:pPr>
            <w:r>
              <w:rPr>
                <w:rStyle w:val="SubsectionDateChar"/>
                <w:b/>
                <w:bCs/>
              </w:rPr>
              <w:t>Accounts Receivables Clerk</w:t>
            </w:r>
            <w:r w:rsidR="00EB6CF8">
              <w:rPr>
                <w:rStyle w:val="SubsectionDateChar"/>
              </w:rPr>
              <w:t xml:space="preserve"> (</w:t>
            </w:r>
            <w:r>
              <w:rPr>
                <w:rStyle w:val="SubsectionDateChar"/>
              </w:rPr>
              <w:t>May 2008</w:t>
            </w:r>
            <w:r w:rsidR="00EB6CF8">
              <w:rPr>
                <w:rStyle w:val="SubsectionDateChar"/>
              </w:rPr>
              <w:t xml:space="preserve"> –</w:t>
            </w:r>
            <w:r>
              <w:rPr>
                <w:rStyle w:val="SubsectionDateChar"/>
              </w:rPr>
              <w:t>November 2009</w:t>
            </w:r>
            <w:r w:rsidR="00EB6CF8">
              <w:rPr>
                <w:rStyle w:val="SubsectionDateChar"/>
              </w:rPr>
              <w:t>)</w:t>
            </w:r>
          </w:p>
          <w:p w:rsidR="006534C0" w:rsidRDefault="009F2B27">
            <w:pPr>
              <w:pStyle w:val="Subsection"/>
              <w:spacing w:after="0"/>
            </w:pPr>
            <w:sdt>
              <w:sdtPr>
                <w:rPr>
                  <w:rStyle w:val="SubsectionDateChar"/>
                </w:rPr>
                <w:id w:val="326177524"/>
                <w:placeholder>
                  <w:docPart w:val="F29E26B685CD4A54A293EA3F1AD6853B"/>
                </w:placeholder>
              </w:sdtPr>
              <w:sdtEndPr>
                <w:rPr>
                  <w:rStyle w:val="SubsectionDateChar"/>
                </w:rPr>
              </w:sdtEndPr>
              <w:sdtContent>
                <w:proofErr w:type="spellStart"/>
                <w:r w:rsidR="000920A6">
                  <w:rPr>
                    <w:rStyle w:val="SubsectionDateChar"/>
                  </w:rPr>
                  <w:t>Murco</w:t>
                </w:r>
                <w:proofErr w:type="spellEnd"/>
                <w:r w:rsidR="000920A6">
                  <w:rPr>
                    <w:rStyle w:val="SubsectionDateChar"/>
                  </w:rPr>
                  <w:t xml:space="preserve"> Wall Products</w:t>
                </w:r>
              </w:sdtContent>
            </w:sdt>
            <w:r w:rsidR="00EB6CF8">
              <w:t xml:space="preserve"> </w:t>
            </w:r>
            <w:r w:rsidR="00EB6CF8">
              <w:rPr>
                <w:rStyle w:val="SubsectionDateChar"/>
              </w:rPr>
              <w:t>(</w:t>
            </w:r>
            <w:r w:rsidR="000920A6">
              <w:rPr>
                <w:rStyle w:val="SubsectionDateChar"/>
              </w:rPr>
              <w:t>Fort Worth Texas</w:t>
            </w:r>
            <w:r w:rsidR="00EB6CF8">
              <w:rPr>
                <w:rStyle w:val="SubsectionDateChar"/>
              </w:rPr>
              <w:t>)</w:t>
            </w:r>
          </w:p>
          <w:p w:rsidR="006534C0" w:rsidRDefault="000920A6">
            <w:pPr>
              <w:pStyle w:val="SubsectionText"/>
            </w:pPr>
            <w:r>
              <w:t>Collections</w:t>
            </w:r>
          </w:p>
          <w:p w:rsidR="000920A6" w:rsidRDefault="000920A6">
            <w:pPr>
              <w:pStyle w:val="SubsectionText"/>
            </w:pPr>
            <w:r>
              <w:t>Rec</w:t>
            </w:r>
            <w:r w:rsidR="0077442F">
              <w:t>on</w:t>
            </w:r>
            <w:r>
              <w:t>ciling Accounts</w:t>
            </w:r>
          </w:p>
          <w:p w:rsidR="000920A6" w:rsidRDefault="000920A6">
            <w:pPr>
              <w:pStyle w:val="SubsectionText"/>
            </w:pPr>
            <w:r>
              <w:t>Posting Payments</w:t>
            </w:r>
          </w:p>
          <w:p w:rsidR="005365F7" w:rsidRDefault="005365F7" w:rsidP="008A44A1">
            <w:pPr>
              <w:pStyle w:val="Subsection"/>
              <w:spacing w:after="0"/>
            </w:pPr>
            <w:r w:rsidRPr="008A44A1">
              <w:rPr>
                <w:rStyle w:val="SubsectionDateChar"/>
                <w:bCs/>
              </w:rPr>
              <w:t>Account</w:t>
            </w:r>
            <w:r>
              <w:t xml:space="preserve"> Rep (Sept 2013- current)</w:t>
            </w:r>
          </w:p>
          <w:p w:rsidR="005365F7" w:rsidRDefault="005365F7" w:rsidP="008A44A1">
            <w:pPr>
              <w:pStyle w:val="Subsection"/>
              <w:spacing w:after="0"/>
            </w:pPr>
            <w:r>
              <w:t>National High School Printing assoc.</w:t>
            </w:r>
          </w:p>
          <w:p w:rsidR="005365F7" w:rsidRDefault="005365F7">
            <w:pPr>
              <w:pStyle w:val="SubsectionText"/>
            </w:pPr>
            <w:r>
              <w:t>Advertising sales</w:t>
            </w:r>
          </w:p>
          <w:p w:rsidR="006534C0" w:rsidRDefault="00EB6CF8">
            <w:pPr>
              <w:pStyle w:val="Section"/>
            </w:pPr>
            <w:r>
              <w:t>Skills</w:t>
            </w:r>
          </w:p>
          <w:p w:rsidR="006534C0" w:rsidRDefault="0077442F">
            <w:pPr>
              <w:pStyle w:val="ListBullet"/>
            </w:pPr>
            <w:r>
              <w:t>Excel</w:t>
            </w:r>
          </w:p>
          <w:p w:rsidR="000920A6" w:rsidRDefault="000920A6">
            <w:pPr>
              <w:pStyle w:val="ListBullet"/>
            </w:pPr>
            <w:r>
              <w:t>Access</w:t>
            </w:r>
          </w:p>
          <w:p w:rsidR="000920A6" w:rsidRDefault="000920A6">
            <w:pPr>
              <w:pStyle w:val="ListBullet"/>
            </w:pPr>
            <w:r>
              <w:t>Power Point</w:t>
            </w:r>
          </w:p>
          <w:p w:rsidR="000920A6" w:rsidRDefault="000920A6">
            <w:pPr>
              <w:pStyle w:val="ListBullet"/>
            </w:pPr>
            <w:r>
              <w:t>Word</w:t>
            </w:r>
          </w:p>
          <w:p w:rsidR="000920A6" w:rsidRDefault="000920A6">
            <w:pPr>
              <w:pStyle w:val="ListBullet"/>
            </w:pPr>
            <w:r>
              <w:t>Keyboarding</w:t>
            </w:r>
          </w:p>
          <w:p w:rsidR="000920A6" w:rsidRDefault="000920A6">
            <w:pPr>
              <w:pStyle w:val="ListBullet"/>
            </w:pPr>
            <w:r>
              <w:t>10 Key</w:t>
            </w:r>
          </w:p>
          <w:p w:rsidR="006534C0" w:rsidRDefault="006534C0">
            <w:pPr>
              <w:pStyle w:val="ListBullet"/>
              <w:numPr>
                <w:ilvl w:val="0"/>
                <w:numId w:val="0"/>
              </w:numPr>
              <w:spacing w:after="0" w:line="240" w:lineRule="auto"/>
            </w:pPr>
          </w:p>
          <w:p w:rsidR="000920A6" w:rsidRDefault="0077442F" w:rsidP="000920A6">
            <w:pPr>
              <w:pStyle w:val="Section"/>
            </w:pPr>
            <w:r>
              <w:t>References</w:t>
            </w:r>
            <w:r w:rsidR="000920A6">
              <w:t xml:space="preserve"> </w:t>
            </w:r>
          </w:p>
          <w:p w:rsidR="0077442F" w:rsidRPr="0077442F" w:rsidRDefault="0077442F" w:rsidP="0077442F">
            <w:r>
              <w:t>Available upon request</w:t>
            </w:r>
            <w:bookmarkStart w:id="0" w:name="_GoBack"/>
            <w:bookmarkEnd w:id="0"/>
          </w:p>
        </w:tc>
      </w:tr>
    </w:tbl>
    <w:tbl>
      <w:tblPr>
        <w:tblpPr w:leftFromText="187" w:rightFromText="187" w:tblpYSpec="bottom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6534C0">
        <w:trPr>
          <w:trHeight w:val="576"/>
        </w:trPr>
        <w:tc>
          <w:tcPr>
            <w:tcW w:w="9576" w:type="dxa"/>
          </w:tcPr>
          <w:p w:rsidR="006534C0" w:rsidRDefault="006534C0">
            <w:pPr>
              <w:spacing w:after="0" w:line="240" w:lineRule="auto"/>
            </w:pPr>
          </w:p>
        </w:tc>
      </w:tr>
    </w:tbl>
    <w:p w:rsidR="006534C0" w:rsidRDefault="006534C0" w:rsidP="00E44A05"/>
    <w:sectPr w:rsidR="006534C0" w:rsidSect="00A619BC">
      <w:headerReference w:type="default" r:id="rId8"/>
      <w:footerReference w:type="even" r:id="rId9"/>
      <w:footerReference w:type="default" r:id="rId1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2B27" w:rsidRDefault="009F2B27">
      <w:pPr>
        <w:spacing w:after="0" w:line="240" w:lineRule="auto"/>
      </w:pPr>
      <w:r>
        <w:separator/>
      </w:r>
    </w:p>
  </w:endnote>
  <w:endnote w:type="continuationSeparator" w:id="0">
    <w:p w:rsidR="009F2B27" w:rsidRDefault="009F2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altName w:val="Symbol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altName w:val="Georgia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MinchoE">
    <w:charset w:val="80"/>
    <w:family w:val="roman"/>
    <w:pitch w:val="fixed"/>
    <w:sig w:usb0="80000281" w:usb1="28C76CF8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4C0" w:rsidRDefault="00EB6CF8">
    <w:pPr>
      <w:pStyle w:val="FooterLef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A619BC">
      <w:rPr>
        <w:noProof/>
      </w:rPr>
      <w:t>2</w:t>
    </w:r>
    <w:r>
      <w:rPr>
        <w:noProof/>
      </w:rPr>
      <w:fldChar w:fldCharType="end"/>
    </w:r>
    <w:r>
      <w:t xml:space="preserve"> | </w:t>
    </w:r>
    <w:sdt>
      <w:sdtPr>
        <w:id w:val="121446346"/>
        <w:showingPlcHdr/>
        <w:text/>
      </w:sdtPr>
      <w:sdtEndPr/>
      <w:sdtContent>
        <w:r>
          <w:t>[Type your phone number]</w:t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4C0" w:rsidRDefault="00EB6CF8">
    <w:pPr>
      <w:pStyle w:val="FooterRigh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  <w:r>
      <w:t xml:space="preserve"> | </w:t>
    </w:r>
    <w:sdt>
      <w:sdtPr>
        <w:id w:val="121446365"/>
        <w:temporary/>
        <w:showingPlcHdr/>
        <w:text/>
      </w:sdtPr>
      <w:sdtEndPr/>
      <w:sdtContent>
        <w:r>
          <w:t>[Type your e-mail address]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2B27" w:rsidRDefault="009F2B27">
      <w:pPr>
        <w:spacing w:after="0" w:line="240" w:lineRule="auto"/>
      </w:pPr>
      <w:r>
        <w:separator/>
      </w:r>
    </w:p>
  </w:footnote>
  <w:footnote w:type="continuationSeparator" w:id="0">
    <w:p w:rsidR="009F2B27" w:rsidRDefault="009F2B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34C0" w:rsidRDefault="00EB6CF8">
    <w:pPr>
      <w:pStyle w:val="HeaderRight"/>
      <w:jc w:val="left"/>
    </w:pPr>
    <w:r>
      <w:rPr>
        <w:color w:val="CEDBE6" w:themeColor="accent2" w:themeTint="80"/>
      </w:rPr>
      <w:sym w:font="Wingdings 3" w:char="F07D"/>
    </w:r>
    <w:r>
      <w:t xml:space="preserve"> Resume: </w:t>
    </w:r>
    <w:sdt>
      <w:sdtPr>
        <w:id w:val="176939009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0920A6">
          <w:t>Charmin Williams</w:t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color w:val="628BAD" w:themeColor="accent2" w:themeShade="BF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4D80CFC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vanish w:val="0"/>
        <w:color w:val="628BAD" w:themeColor="accent2" w:themeShade="BF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9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9"/>
  </w:num>
  <w:num w:numId="17">
    <w:abstractNumId w:val="7"/>
  </w:num>
  <w:num w:numId="18">
    <w:abstractNumId w:val="6"/>
  </w:num>
  <w:num w:numId="19">
    <w:abstractNumId w:val="5"/>
  </w:num>
  <w:num w:numId="20">
    <w:abstractNumId w:val="4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9"/>
  </w:num>
  <w:num w:numId="27">
    <w:abstractNumId w:val="7"/>
  </w:num>
  <w:num w:numId="28">
    <w:abstractNumId w:val="6"/>
  </w:num>
  <w:num w:numId="29">
    <w:abstractNumId w:val="5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DateAndTime/>
  <w:hideGrammaticalErrors/>
  <w:proofState w:spelling="clean" w:grammar="clean"/>
  <w:attachedTemplate r:id="rId1"/>
  <w:styleLockQFSet/>
  <w:defaultTabStop w:val="720"/>
  <w:evenAndOddHeaders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578"/>
    <w:rsid w:val="000920A6"/>
    <w:rsid w:val="00142DE7"/>
    <w:rsid w:val="001A0F99"/>
    <w:rsid w:val="00297281"/>
    <w:rsid w:val="00490E4E"/>
    <w:rsid w:val="005365F7"/>
    <w:rsid w:val="006534C0"/>
    <w:rsid w:val="0077442F"/>
    <w:rsid w:val="00784578"/>
    <w:rsid w:val="008A44A1"/>
    <w:rsid w:val="00911F8B"/>
    <w:rsid w:val="009F2B27"/>
    <w:rsid w:val="00A619BC"/>
    <w:rsid w:val="00B57F0A"/>
    <w:rsid w:val="00C277C6"/>
    <w:rsid w:val="00C3510B"/>
    <w:rsid w:val="00DE2263"/>
    <w:rsid w:val="00E44A05"/>
    <w:rsid w:val="00EB6CF8"/>
    <w:rsid w:val="00F06839"/>
    <w:rsid w:val="00F2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7620B5-2F05-4815-8763-30199D5D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qFormat="1"/>
    <w:lsdException w:name="Light Shading" w:uiPriority="40"/>
    <w:lsdException w:name="Light List" w:uiPriority="40"/>
    <w:lsdException w:name="Light Grid" w:uiPriority="40"/>
    <w:lsdException w:name="Medium Shading 1" w:uiPriority="40"/>
    <w:lsdException w:name="Medium Shading 2" w:uiPriority="40"/>
    <w:lsdException w:name="Medium List 1" w:uiPriority="40"/>
    <w:lsdException w:name="Medium List 2" w:uiPriority="40"/>
    <w:lsdException w:name="Medium Grid 1" w:uiPriority="40"/>
    <w:lsdException w:name="Medium Grid 2" w:uiPriority="40"/>
    <w:lsdException w:name="Medium Grid 3" w:uiPriority="40"/>
    <w:lsdException w:name="Dark List" w:uiPriority="40"/>
    <w:lsdException w:name="Colorful Shading" w:uiPriority="40"/>
    <w:lsdException w:name="Colorful List" w:uiPriority="40"/>
    <w:lsdException w:name="Colorful Grid" w:uiPriority="40"/>
    <w:lsdException w:name="Light Shading Accent 1" w:uiPriority="41"/>
    <w:lsdException w:name="Light List Accent 1" w:uiPriority="41"/>
    <w:lsdException w:name="Light Grid Accent 1" w:uiPriority="41"/>
    <w:lsdException w:name="Medium Shading 1 Accent 1" w:uiPriority="41"/>
    <w:lsdException w:name="Medium Shading 2 Accent 1" w:uiPriority="41"/>
    <w:lsdException w:name="Medium List 1 Accent 1" w:uiPriority="4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  <w:color w:val="000000" w:themeColor="text1"/>
      <w:sz w:val="20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basedOn w:val="Normal"/>
    <w:link w:val="NoSpacingChar"/>
    <w:uiPriority w:val="99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pPr>
      <w:numPr>
        <w:numId w:val="26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semiHidden/>
    <w:unhideWhenUsed/>
    <w:qFormat/>
    <w:pPr>
      <w:numPr>
        <w:numId w:val="27"/>
      </w:numPr>
      <w:spacing w:after="1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semiHidden/>
    <w:unhideWhenUsed/>
    <w:qFormat/>
    <w:pPr>
      <w:numPr>
        <w:numId w:val="28"/>
      </w:numPr>
      <w:spacing w:after="120"/>
      <w:contextualSpacing/>
    </w:pPr>
  </w:style>
  <w:style w:type="paragraph" w:styleId="ListBullet4">
    <w:name w:val="List Bullet 4"/>
    <w:basedOn w:val="Normal"/>
    <w:uiPriority w:val="36"/>
    <w:semiHidden/>
    <w:unhideWhenUsed/>
    <w:qFormat/>
    <w:pPr>
      <w:numPr>
        <w:numId w:val="29"/>
      </w:numPr>
      <w:spacing w:after="120"/>
      <w:contextualSpacing/>
    </w:pPr>
  </w:style>
  <w:style w:type="paragraph" w:styleId="ListBullet5">
    <w:name w:val="List Bullet 5"/>
    <w:basedOn w:val="Normal"/>
    <w:uiPriority w:val="36"/>
    <w:semiHidden/>
    <w:unhideWhenUsed/>
    <w:qFormat/>
    <w:pPr>
      <w:numPr>
        <w:numId w:val="30"/>
      </w:numPr>
      <w:spacing w:after="120"/>
      <w:contextualSpacing/>
    </w:pPr>
  </w:style>
  <w:style w:type="character" w:styleId="Strong">
    <w:name w:val="Strong"/>
    <w:uiPriority w:val="22"/>
    <w:qFormat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1"/>
    <w:semiHidden/>
    <w:unhideWhenUsed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Pr>
      <w:rFonts w:asciiTheme="majorHAnsi" w:hAnsiTheme="majorHAnsi" w:cs="Times New Roman"/>
      <w:noProof/>
      <w:color w:val="525A7D" w:themeColor="accent1" w:themeShade="BF"/>
      <w:sz w:val="40"/>
      <w:szCs w:val="4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rPr>
      <w:rFonts w:asciiTheme="majorHAnsi" w:hAnsiTheme="majorHAnsi" w:cs="Times New Roman"/>
      <w:color w:val="9FB8CD" w:themeColor="accent2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Pr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paragraph" w:customStyle="1" w:styleId="FooterFirstPage">
    <w:name w:val="Footer First Page"/>
    <w:basedOn w:val="Footer"/>
    <w:uiPriority w:val="34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semiHidden/>
    <w:unhideWhenUsed/>
    <w:qFormat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semiHidden/>
    <w:unhideWhenUsed/>
    <w:qFormat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semiHidden/>
    <w:unhideWhenUsed/>
    <w:qFormat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semiHidden/>
    <w:unhideWhenUsed/>
    <w:qFormat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140066.enu\Templates\1033\Origi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7C7093CB2784E5AA76F23AD88581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FA873-AD9E-463C-BB35-52063226D124}"/>
      </w:docPartPr>
      <w:docPartBody>
        <w:p w:rsidR="00102D63" w:rsidRDefault="005128C8">
          <w:pPr>
            <w:pStyle w:val="97C7093CB2784E5AA76F23AD88581DF0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3DBC67F41515437786B904FDCB9275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51153-9CC3-4560-BA16-F330E5595D4F}"/>
      </w:docPartPr>
      <w:docPartBody>
        <w:p w:rsidR="00102D63" w:rsidRDefault="005128C8">
          <w:pPr>
            <w:pStyle w:val="3DBC67F41515437786B904FDCB9275AD"/>
          </w:pPr>
          <w:r>
            <w:t>[Type your name]</w:t>
          </w:r>
        </w:p>
      </w:docPartBody>
    </w:docPart>
    <w:docPart>
      <w:docPartPr>
        <w:name w:val="F29E26B685CD4A54A293EA3F1AD68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0E8B6-D471-4499-B959-4A4D2B525E0D}"/>
      </w:docPartPr>
      <w:docPartBody>
        <w:p w:rsidR="00102D63" w:rsidRDefault="005128C8">
          <w:pPr>
            <w:pStyle w:val="F29E26B685CD4A54A293EA3F1AD6853B"/>
          </w:pPr>
          <w:r>
            <w:rPr>
              <w:rStyle w:val="SubsectionDateChar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 3">
    <w:altName w:val="Symbol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altName w:val="Georgia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MinchoE">
    <w:charset w:val="80"/>
    <w:family w:val="roman"/>
    <w:pitch w:val="fixed"/>
    <w:sig w:usb0="80000281" w:usb1="28C76CF8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8C8"/>
    <w:rsid w:val="00102D63"/>
    <w:rsid w:val="001F562E"/>
    <w:rsid w:val="00314B47"/>
    <w:rsid w:val="00316B05"/>
    <w:rsid w:val="005128C8"/>
    <w:rsid w:val="00554057"/>
    <w:rsid w:val="0064586E"/>
    <w:rsid w:val="0076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97C7093CB2784E5AA76F23AD88581DF0">
    <w:name w:val="97C7093CB2784E5AA76F23AD88581DF0"/>
  </w:style>
  <w:style w:type="paragraph" w:customStyle="1" w:styleId="3DBC67F41515437786B904FDCB9275AD">
    <w:name w:val="3DBC67F41515437786B904FDCB9275AD"/>
  </w:style>
  <w:style w:type="paragraph" w:customStyle="1" w:styleId="6E945A0723054344ADCED781DEA5A07B">
    <w:name w:val="6E945A0723054344ADCED781DEA5A07B"/>
  </w:style>
  <w:style w:type="paragraph" w:customStyle="1" w:styleId="CA9233D6D6134000AAFEB91E9EC0CD55">
    <w:name w:val="CA9233D6D6134000AAFEB91E9EC0CD55"/>
  </w:style>
  <w:style w:type="paragraph" w:customStyle="1" w:styleId="3D06E4F7D6D7448ABC4125B0AE6DBC44">
    <w:name w:val="3D06E4F7D6D7448ABC4125B0AE6DBC44"/>
  </w:style>
  <w:style w:type="paragraph" w:customStyle="1" w:styleId="0693CAF5A5EE4DA8BBAA56565A613A5F">
    <w:name w:val="0693CAF5A5EE4DA8BBAA56565A613A5F"/>
  </w:style>
  <w:style w:type="paragraph" w:customStyle="1" w:styleId="89A58004AC364D6F901F1C6E9B1F3F0B">
    <w:name w:val="89A58004AC364D6F901F1C6E9B1F3F0B"/>
  </w:style>
  <w:style w:type="paragraph" w:customStyle="1" w:styleId="B04F22FB92CC472F9A1047FD025F544D">
    <w:name w:val="B04F22FB92CC472F9A1047FD025F544D"/>
  </w:style>
  <w:style w:type="paragraph" w:customStyle="1" w:styleId="SubsectionDate">
    <w:name w:val="Subsection Date"/>
    <w:basedOn w:val="Normal"/>
    <w:link w:val="SubsectionDateChar"/>
    <w:uiPriority w:val="4"/>
    <w:qFormat/>
    <w:pPr>
      <w:spacing w:after="120" w:line="240" w:lineRule="auto"/>
      <w:contextualSpacing/>
    </w:pPr>
    <w:rPr>
      <w:rFonts w:asciiTheme="majorHAnsi" w:eastAsiaTheme="minorHAnsi" w:hAnsiTheme="majorHAnsi" w:cs="Times New Roman"/>
      <w:color w:val="5B9BD5" w:themeColor="accent1"/>
      <w:sz w:val="18"/>
      <w:szCs w:val="20"/>
      <w:lang w:eastAsia="ja-JP"/>
    </w:rPr>
  </w:style>
  <w:style w:type="character" w:customStyle="1" w:styleId="SubsectionDateChar">
    <w:name w:val="Subsection Date Char"/>
    <w:basedOn w:val="DefaultParagraphFont"/>
    <w:link w:val="SubsectionDate"/>
    <w:uiPriority w:val="4"/>
    <w:rPr>
      <w:rFonts w:asciiTheme="majorHAnsi" w:eastAsiaTheme="minorHAnsi" w:hAnsiTheme="majorHAnsi" w:cs="Times New Roman"/>
      <w:color w:val="5B9BD5" w:themeColor="accent1"/>
      <w:sz w:val="18"/>
      <w:szCs w:val="20"/>
      <w:lang w:eastAsia="ja-JP"/>
    </w:rPr>
  </w:style>
  <w:style w:type="paragraph" w:customStyle="1" w:styleId="759E35AD7DE84545B647B621CEF6B1B0">
    <w:name w:val="759E35AD7DE84545B647B621CEF6B1B0"/>
  </w:style>
  <w:style w:type="paragraph" w:customStyle="1" w:styleId="C03BE266F5944BB79DE8A1B3300C12EA">
    <w:name w:val="C03BE266F5944BB79DE8A1B3300C12EA"/>
  </w:style>
  <w:style w:type="paragraph" w:customStyle="1" w:styleId="E07D0C14CD7741AD943266246590A42B">
    <w:name w:val="E07D0C14CD7741AD943266246590A42B"/>
  </w:style>
  <w:style w:type="paragraph" w:customStyle="1" w:styleId="A444CE02815440A49CD8D5BCFF7AE1F0">
    <w:name w:val="A444CE02815440A49CD8D5BCFF7AE1F0"/>
  </w:style>
  <w:style w:type="paragraph" w:customStyle="1" w:styleId="118066BABCC644E2BDEC86A23A5D36C6">
    <w:name w:val="118066BABCC644E2BDEC86A23A5D36C6"/>
  </w:style>
  <w:style w:type="paragraph" w:customStyle="1" w:styleId="F29E26B685CD4A54A293EA3F1AD6853B">
    <w:name w:val="F29E26B685CD4A54A293EA3F1AD6853B"/>
  </w:style>
  <w:style w:type="paragraph" w:customStyle="1" w:styleId="FAD250FA629F4C6E9D893F73A4FD1E1F">
    <w:name w:val="FAD250FA629F4C6E9D893F73A4FD1E1F"/>
  </w:style>
  <w:style w:type="paragraph" w:customStyle="1" w:styleId="32978D600BC94EBF8A41B3A7BFBC5FF1">
    <w:name w:val="32978D600BC94EBF8A41B3A7BFBC5FF1"/>
  </w:style>
  <w:style w:type="paragraph" w:customStyle="1" w:styleId="2E2FE6FF552C44FC988544B0AE523687">
    <w:name w:val="2E2FE6FF552C44FC988544B0AE5236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Props1.xml><?xml version="1.0" encoding="utf-8"?>
<ds:datastoreItem xmlns:ds="http://schemas.openxmlformats.org/officeDocument/2006/customXml" ds:itemID="{43DEA257-878D-48ED-B352-94E89FDD322F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</Template>
  <TotalTime>5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Charmin Williams</dc:creator>
  <cp:lastModifiedBy>Charmin</cp:lastModifiedBy>
  <cp:revision>3</cp:revision>
  <dcterms:created xsi:type="dcterms:W3CDTF">2014-03-06T01:10:00Z</dcterms:created>
  <dcterms:modified xsi:type="dcterms:W3CDTF">2014-04-13T15:40:00Z</dcterms:modified>
</cp:coreProperties>
</file>